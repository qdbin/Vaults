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6517A">
      <w:pPr>
        <w:spacing w:before="480" w:after="480" w:line="288" w:lineRule="auto"/>
        <w:ind w:left="0"/>
      </w:pPr>
      <w:r>
        <w:rPr>
          <w:rFonts w:ascii="Arial" w:hAnsi="Arial" w:eastAsia="DengXian" w:cs="Arial"/>
          <w:b/>
          <w:sz w:val="52"/>
        </w:rPr>
        <w:t>Redis篇</w:t>
      </w:r>
    </w:p>
    <w:p w14:paraId="5306F2BF">
      <w:pPr>
        <w:spacing w:before="240" w:after="120" w:line="288" w:lineRule="auto"/>
        <w:ind w:left="0"/>
        <w:jc w:val="left"/>
        <w:outlineLvl w:val="4"/>
      </w:pPr>
      <w:bookmarkStart w:id="0" w:name="heading_0"/>
      <w:bookmarkStart w:id="30" w:name="_GoBack"/>
      <w:bookmarkEnd w:id="30"/>
      <w:r>
        <w:rPr>
          <w:rFonts w:ascii="Arial" w:hAnsi="Arial" w:eastAsia="DengXian" w:cs="Arial"/>
          <w:color w:val="3370FF"/>
          <w:sz w:val="24"/>
        </w:rPr>
        <w:t xml:space="preserve">1. </w:t>
      </w:r>
      <w:r>
        <w:rPr>
          <w:rFonts w:ascii="Arial" w:hAnsi="Arial" w:eastAsia="DengXian" w:cs="Arial"/>
          <w:b/>
          <w:sz w:val="24"/>
        </w:rPr>
        <w:t>什么是缓存穿透？怎么解决？</w:t>
      </w:r>
      <w:bookmarkEnd w:id="0"/>
    </w:p>
    <w:p w14:paraId="2C9DEE9E">
      <w:pPr>
        <w:spacing w:before="120" w:after="120" w:line="288" w:lineRule="auto"/>
        <w:ind w:left="0"/>
        <w:jc w:val="left"/>
      </w:pPr>
      <w:commentRangeStart w:id="0"/>
      <w:commentRangeStart w:id="1"/>
      <w:r>
        <w:rPr>
          <w:rFonts w:ascii="Arial" w:hAnsi="Arial" w:eastAsia="DengXian" w:cs="Arial"/>
          <w:b/>
          <w:sz w:val="22"/>
        </w:rPr>
        <w:t>候选人</w:t>
      </w:r>
      <w:r>
        <w:rPr>
          <w:rFonts w:ascii="Arial" w:hAnsi="Arial" w:eastAsia="DengXian" w:cs="Arial"/>
          <w:sz w:val="22"/>
        </w:rPr>
        <w:t>：嗯，我想一下。缓存穿透是指查询一个一定不存在的数据，由于存储层查不到数据因此不写入缓存，这将导致这个不存在的数据每次请求都要到 DB 去查询，可能导致 DB 挂掉。这种情况大概率是遭到了攻击。解决方案的话，我们通常都会用布隆过滤器来解决它。</w:t>
      </w:r>
      <w:commentRangeEnd w:id="0"/>
      <w:r>
        <w:commentReference w:id="0"/>
      </w:r>
      <w:commentRangeEnd w:id="1"/>
      <w:r>
        <w:commentReference w:id="1"/>
      </w:r>
    </w:p>
    <w:p w14:paraId="6EBD50D5">
      <w:pPr>
        <w:spacing w:before="120" w:after="120" w:line="288" w:lineRule="auto"/>
        <w:ind w:left="0"/>
        <w:jc w:val="left"/>
      </w:pPr>
    </w:p>
    <w:p w14:paraId="771948A0">
      <w:pPr>
        <w:spacing w:before="240" w:after="120" w:line="288" w:lineRule="auto"/>
        <w:ind w:left="0"/>
        <w:jc w:val="left"/>
        <w:outlineLvl w:val="4"/>
      </w:pPr>
      <w:bookmarkStart w:id="1" w:name="heading_1"/>
      <w:r>
        <w:rPr>
          <w:rFonts w:ascii="Arial" w:hAnsi="Arial" w:eastAsia="DengXian" w:cs="Arial"/>
          <w:color w:val="3370FF"/>
          <w:sz w:val="24"/>
        </w:rPr>
        <w:t xml:space="preserve">2. </w:t>
      </w:r>
      <w:commentRangeStart w:id="2"/>
      <w:r>
        <w:rPr>
          <w:rFonts w:ascii="Arial" w:hAnsi="Arial" w:eastAsia="DengXian" w:cs="Arial"/>
          <w:b/>
          <w:sz w:val="24"/>
        </w:rPr>
        <w:t>你能介绍一下布隆过滤器吗？</w:t>
      </w:r>
      <w:commentRangeEnd w:id="2"/>
      <w:r>
        <w:commentReference w:id="2"/>
      </w:r>
      <w:bookmarkEnd w:id="1"/>
    </w:p>
    <w:p w14:paraId="6A79619D">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是这样的。布隆过滤器主要是用于检索一个元素是否在一个集合中。我们当时使用的是Redisson实现的布隆过滤器。它的底层原理是，先初始化一个比较大的数组，里面存放的是二进制0或1。一开始都是0，当一个key来了之后，经过3次hash计算，模数组长度找到数据的下标，然后把数组中原来的0改为1。这样，三个数组的位置就能标明一个key的存在。查找的过程也是一样的。当然，布隆过滤器有可能会产生一定的误判，我们一般可以设置这个误判率，大概不会超过5%。其实这个误判是必然存在的，要不就得增加数组的长度。5%以内的误判率一般的项目也能接受，不至于高并发下压倒数据库。</w:t>
      </w:r>
    </w:p>
    <w:p w14:paraId="4B81860D">
      <w:pPr>
        <w:spacing w:before="120" w:after="120" w:line="288" w:lineRule="auto"/>
        <w:ind w:left="0"/>
        <w:jc w:val="left"/>
      </w:pPr>
    </w:p>
    <w:p w14:paraId="48471BFB">
      <w:pPr>
        <w:spacing w:before="240" w:after="120" w:line="288" w:lineRule="auto"/>
        <w:ind w:left="0"/>
        <w:jc w:val="left"/>
        <w:outlineLvl w:val="4"/>
      </w:pPr>
      <w:bookmarkStart w:id="2" w:name="heading_2"/>
      <w:r>
        <w:rPr>
          <w:rFonts w:ascii="Arial" w:hAnsi="Arial" w:eastAsia="DengXian" w:cs="Arial"/>
          <w:color w:val="3370FF"/>
          <w:sz w:val="24"/>
        </w:rPr>
        <w:t xml:space="preserve">3. </w:t>
      </w:r>
      <w:r>
        <w:rPr>
          <w:rFonts w:ascii="Arial" w:hAnsi="Arial" w:eastAsia="DengXian" w:cs="Arial"/>
          <w:b/>
          <w:sz w:val="24"/>
        </w:rPr>
        <w:t>什么是</w:t>
      </w:r>
      <w:commentRangeStart w:id="3"/>
      <w:commentRangeStart w:id="4"/>
      <w:r>
        <w:rPr>
          <w:rFonts w:ascii="Arial" w:hAnsi="Arial" w:eastAsia="DengXian" w:cs="Arial"/>
          <w:b/>
          <w:sz w:val="24"/>
        </w:rPr>
        <w:t>缓存击穿</w:t>
      </w:r>
      <w:commentRangeEnd w:id="3"/>
      <w:r>
        <w:commentReference w:id="3"/>
      </w:r>
      <w:commentRangeEnd w:id="4"/>
      <w:r>
        <w:commentReference w:id="4"/>
      </w:r>
      <w:r>
        <w:rPr>
          <w:rFonts w:ascii="Arial" w:hAnsi="Arial" w:eastAsia="DengXian" w:cs="Arial"/>
          <w:b/>
          <w:sz w:val="24"/>
        </w:rPr>
        <w:t>？怎么解决？</w:t>
      </w:r>
      <w:bookmarkEnd w:id="2"/>
    </w:p>
    <w:p w14:paraId="74931544">
      <w:pPr>
        <w:spacing w:before="120" w:after="120" w:line="288" w:lineRule="auto"/>
        <w:ind w:left="0"/>
        <w:jc w:val="left"/>
      </w:pPr>
      <w:r>
        <w:rPr>
          <w:rFonts w:ascii="Arial" w:hAnsi="Arial" w:eastAsia="DengXian" w:cs="Arial"/>
          <w:b/>
          <w:sz w:val="22"/>
        </w:rPr>
        <w:t>候选人</w:t>
      </w:r>
      <w:r>
        <w:rPr>
          <w:rFonts w:ascii="Arial" w:hAnsi="Arial" w:eastAsia="DengXian" w:cs="Arial"/>
          <w:sz w:val="22"/>
        </w:rPr>
        <w:t xml:space="preserve">：嗯！缓存击穿的意思是，对于设置了过期时间的key，缓存在某个时间点过期的时候，恰好这个时间点对这个Key有大量的并发请求过来。这些请求发现缓存过期，一般都会从后端 DB 加载数据并回设到缓存，这个时候大并发的请求可能会瞬间把 DB 压垮。解决方案有两种方式：第一，可以使用互斥锁：当缓存失效时，不立即去load db，先使用如 Redis 的 </w:t>
      </w:r>
      <w:r>
        <w:rPr>
          <w:rFonts w:ascii="Consolas" w:hAnsi="Consolas" w:eastAsia="Consolas" w:cs="Consolas"/>
          <w:sz w:val="22"/>
          <w:shd w:val="clear" w:fill="BBBFC4"/>
        </w:rPr>
        <w:t>SETNX</w:t>
      </w:r>
      <w:r>
        <w:rPr>
          <w:rFonts w:ascii="Arial" w:hAnsi="Arial" w:eastAsia="DengXian" w:cs="Arial"/>
          <w:sz w:val="22"/>
        </w:rPr>
        <w:t xml:space="preserve"> 去设置一个互斥锁。当操作成功返回时，再进行 load db的操作并回设缓存，否则重试get缓存的方法。</w:t>
      </w:r>
      <w:commentRangeStart w:id="5"/>
      <w:r>
        <w:rPr>
          <w:rFonts w:ascii="Arial" w:hAnsi="Arial" w:eastAsia="DengXian" w:cs="Arial"/>
          <w:sz w:val="22"/>
        </w:rPr>
        <w:t>第二种方案是设置当前key逻辑过期</w:t>
      </w:r>
      <w:commentRangeEnd w:id="5"/>
      <w:r>
        <w:commentReference w:id="5"/>
      </w:r>
      <w:r>
        <w:rPr>
          <w:rFonts w:ascii="Arial" w:hAnsi="Arial" w:eastAsia="DengXian" w:cs="Arial"/>
          <w:sz w:val="22"/>
        </w:rPr>
        <w:t>，大概思路如下：1) 在设置key的时候，设置一个过期时间字段一块存入缓存中，不给当前key设置过期时间；2) 当查询的时候，从redis取出数据后判断时间是否过期；3) 如果过期，则开通另外一个线程进行数据同步，当前线程正常返回数据，这个数据可能不是最新的。当然，两种方案各有利弊：如果选择数据的强一致性，建议使用分布式锁的方案，但性能上可能没那么高，且有可能产生死锁的问题。如果选择key的逻辑删除，则优先考虑高可用性，性能比较高，但数据同步这块做不到强一致。</w:t>
      </w:r>
    </w:p>
    <w:p w14:paraId="1659325D">
      <w:pPr>
        <w:spacing w:before="120" w:after="120" w:line="288" w:lineRule="auto"/>
        <w:ind w:left="0"/>
        <w:jc w:val="left"/>
      </w:pPr>
    </w:p>
    <w:p w14:paraId="661FA3C0">
      <w:pPr>
        <w:spacing w:before="240" w:after="120" w:line="288" w:lineRule="auto"/>
        <w:ind w:left="0"/>
        <w:jc w:val="left"/>
        <w:outlineLvl w:val="4"/>
      </w:pPr>
      <w:bookmarkStart w:id="3" w:name="heading_3"/>
      <w:r>
        <w:rPr>
          <w:rFonts w:ascii="Arial" w:hAnsi="Arial" w:eastAsia="DengXian" w:cs="Arial"/>
          <w:color w:val="3370FF"/>
          <w:sz w:val="24"/>
        </w:rPr>
        <w:t xml:space="preserve">4. </w:t>
      </w:r>
      <w:commentRangeStart w:id="6"/>
      <w:r>
        <w:rPr>
          <w:rFonts w:ascii="Arial" w:hAnsi="Arial" w:eastAsia="DengXian" w:cs="Arial"/>
          <w:b/>
          <w:sz w:val="24"/>
        </w:rPr>
        <w:t>什么是缓存雪崩？怎么解决？</w:t>
      </w:r>
      <w:commentRangeEnd w:id="6"/>
      <w:r>
        <w:commentReference w:id="6"/>
      </w:r>
      <w:bookmarkEnd w:id="3"/>
    </w:p>
    <w:p w14:paraId="02427107">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缓存雪崩意思是，设置缓存时采用了相同的过期时间，导致缓存在某一时刻同时失效，请求全部转发到DB，DB瞬时压力过重而雪崩。与缓存击穿的区别是：雪崩是很多key，而击穿是某一个key缓存。解决方案主要是，可以将缓存失效时间分散开。比如，可以在原有的失效时间基础上增加一个随机值，比如1-5分钟随机。这样，每一个缓存的过期时间的重复率就会降低</w:t>
      </w:r>
      <w:commentRangeStart w:id="7"/>
      <w:commentRangeStart w:id="8"/>
      <w:r>
        <w:rPr>
          <w:rFonts w:ascii="Arial" w:hAnsi="Arial" w:eastAsia="DengXian" w:cs="Arial"/>
          <w:sz w:val="22"/>
        </w:rPr>
        <w:t>，就很难引发集体失效的事件。</w:t>
      </w:r>
      <w:commentRangeEnd w:id="7"/>
      <w:r>
        <w:commentReference w:id="7"/>
      </w:r>
      <w:commentRangeEnd w:id="8"/>
      <w:r>
        <w:commentReference w:id="8"/>
      </w:r>
    </w:p>
    <w:p w14:paraId="15B4BB5E">
      <w:pPr>
        <w:spacing w:before="120" w:after="120" w:line="288" w:lineRule="auto"/>
        <w:ind w:left="0"/>
        <w:jc w:val="left"/>
      </w:pPr>
    </w:p>
    <w:p w14:paraId="59806F92">
      <w:pPr>
        <w:spacing w:before="240" w:after="120" w:line="288" w:lineRule="auto"/>
        <w:ind w:left="0"/>
        <w:jc w:val="left"/>
        <w:outlineLvl w:val="4"/>
      </w:pPr>
      <w:bookmarkStart w:id="4" w:name="heading_4"/>
      <w:r>
        <w:rPr>
          <w:rFonts w:ascii="Arial" w:hAnsi="Arial" w:eastAsia="DengXian" w:cs="Arial"/>
          <w:color w:val="3370FF"/>
          <w:sz w:val="24"/>
        </w:rPr>
        <w:t xml:space="preserve">5. </w:t>
      </w:r>
      <w:commentRangeStart w:id="9"/>
      <w:commentRangeStart w:id="10"/>
      <w:commentRangeStart w:id="11"/>
      <w:r>
        <w:rPr>
          <w:rFonts w:ascii="Arial" w:hAnsi="Arial" w:eastAsia="DengXian" w:cs="Arial"/>
          <w:b/>
          <w:sz w:val="24"/>
        </w:rPr>
        <w:t>redis做为缓存，mysql的数据如何与redis进行同步呢？（</w:t>
      </w:r>
      <w:commentRangeStart w:id="12"/>
      <w:r>
        <w:rPr>
          <w:rFonts w:ascii="Arial" w:hAnsi="Arial" w:eastAsia="DengXian" w:cs="Arial"/>
          <w:b/>
          <w:sz w:val="24"/>
        </w:rPr>
        <w:t>双写一致性</w:t>
      </w:r>
      <w:commentRangeEnd w:id="12"/>
      <w:r>
        <w:commentReference w:id="12"/>
      </w:r>
      <w:r>
        <w:rPr>
          <w:rFonts w:ascii="Arial" w:hAnsi="Arial" w:eastAsia="DengXian" w:cs="Arial"/>
          <w:b/>
          <w:sz w:val="24"/>
        </w:rPr>
        <w:t>）</w:t>
      </w:r>
      <w:commentRangeEnd w:id="9"/>
      <w:r>
        <w:commentReference w:id="9"/>
      </w:r>
      <w:commentRangeEnd w:id="10"/>
      <w:r>
        <w:commentReference w:id="10"/>
      </w:r>
      <w:commentRangeEnd w:id="11"/>
      <w:r>
        <w:commentReference w:id="11"/>
      </w:r>
      <w:bookmarkEnd w:id="4"/>
    </w:p>
    <w:p w14:paraId="7B5EA373">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：嗯！就说我最近做的这个项目，里面有xxxx（根据自己的简历上写）的功能，需要让数据库与redis高度保持一致，因为要求时效性比较高。我们当时采用的读写锁保证的强一致性。我们使用的是Redisson</w:t>
      </w:r>
      <w:commentRangeStart w:id="13"/>
      <w:commentRangeStart w:id="14"/>
      <w:r>
        <w:rPr>
          <w:rFonts w:ascii="Arial" w:hAnsi="Arial" w:eastAsia="DengXian" w:cs="Arial"/>
          <w:sz w:val="22"/>
        </w:rPr>
        <w:t>实现的读写锁</w:t>
      </w:r>
      <w:commentRangeEnd w:id="13"/>
      <w:r>
        <w:commentReference w:id="13"/>
      </w:r>
      <w:commentRangeEnd w:id="14"/>
      <w:r>
        <w:commentReference w:id="14"/>
      </w:r>
      <w:r>
        <w:rPr>
          <w:rFonts w:ascii="Arial" w:hAnsi="Arial" w:eastAsia="DengXian" w:cs="Arial"/>
          <w:sz w:val="22"/>
        </w:rPr>
        <w:t>。在读的时候添加</w:t>
      </w:r>
      <w:commentRangeStart w:id="15"/>
      <w:r>
        <w:rPr>
          <w:rFonts w:ascii="Arial" w:hAnsi="Arial" w:eastAsia="DengXian" w:cs="Arial"/>
          <w:sz w:val="22"/>
        </w:rPr>
        <w:t>共享锁</w:t>
      </w:r>
      <w:commentRangeEnd w:id="15"/>
      <w:r>
        <w:commentReference w:id="15"/>
      </w:r>
      <w:r>
        <w:rPr>
          <w:rFonts w:ascii="Arial" w:hAnsi="Arial" w:eastAsia="DengXian" w:cs="Arial"/>
          <w:sz w:val="22"/>
        </w:rPr>
        <w:t>，可以保证读读不互斥、读写互斥。当我们更新数据的时候，添加排他锁。它是读写、读读都互斥，这样就能保证在写数据的同时，是不会让其他线程读数据的，避免了脏数据。这里面需要注意的是，</w:t>
      </w:r>
      <w:commentRangeStart w:id="16"/>
      <w:r>
        <w:rPr>
          <w:rFonts w:ascii="Arial" w:hAnsi="Arial" w:eastAsia="DengXian" w:cs="Arial"/>
          <w:sz w:val="22"/>
        </w:rPr>
        <w:t>读方法和写方法上需要使用同一把锁才行。</w:t>
      </w:r>
      <w:commentRangeEnd w:id="16"/>
      <w:r>
        <w:commentReference w:id="16"/>
      </w:r>
    </w:p>
    <w:p w14:paraId="03C9E3E0">
      <w:pPr>
        <w:spacing w:before="120" w:after="120" w:line="288" w:lineRule="auto"/>
        <w:ind w:left="0"/>
        <w:jc w:val="left"/>
      </w:pPr>
    </w:p>
    <w:p w14:paraId="4D59F265">
      <w:pPr>
        <w:spacing w:before="240" w:after="120" w:line="288" w:lineRule="auto"/>
        <w:ind w:left="0"/>
        <w:jc w:val="left"/>
        <w:outlineLvl w:val="4"/>
      </w:pPr>
      <w:bookmarkStart w:id="5" w:name="heading_5"/>
      <w:r>
        <w:rPr>
          <w:rFonts w:ascii="Arial" w:hAnsi="Arial" w:eastAsia="DengXian" w:cs="Arial"/>
          <w:color w:val="3370FF"/>
          <w:sz w:val="24"/>
        </w:rPr>
        <w:t xml:space="preserve">6. </w:t>
      </w:r>
      <w:r>
        <w:rPr>
          <w:rFonts w:ascii="Arial" w:hAnsi="Arial" w:eastAsia="DengXian" w:cs="Arial"/>
          <w:b/>
          <w:sz w:val="24"/>
        </w:rPr>
        <w:t>那这个排他锁是如何保证读写、读读互斥的呢？</w:t>
      </w:r>
      <w:bookmarkEnd w:id="5"/>
    </w:p>
    <w:p w14:paraId="3F4DE129">
      <w:pPr>
        <w:spacing w:before="120" w:after="120" w:line="288" w:lineRule="auto"/>
        <w:ind w:left="0"/>
        <w:jc w:val="left"/>
      </w:pPr>
      <w:r>
        <w:rPr>
          <w:rFonts w:ascii="Arial" w:hAnsi="Arial" w:eastAsia="DengXian" w:cs="Arial"/>
          <w:b/>
          <w:sz w:val="22"/>
        </w:rPr>
        <w:t>候选人</w:t>
      </w:r>
      <w:r>
        <w:rPr>
          <w:rFonts w:ascii="Arial" w:hAnsi="Arial" w:eastAsia="DengXian" w:cs="Arial"/>
          <w:sz w:val="22"/>
        </w:rPr>
        <w:t>：其实排他锁底层使用的也是</w:t>
      </w:r>
      <w:commentRangeStart w:id="17"/>
      <w:r>
        <w:rPr>
          <w:rFonts w:ascii="Consolas" w:hAnsi="Consolas" w:eastAsia="Consolas" w:cs="Consolas"/>
          <w:sz w:val="22"/>
          <w:shd w:val="clear" w:fill="BBBFC4"/>
        </w:rPr>
        <w:t>SETNX</w:t>
      </w:r>
      <w:commentRangeEnd w:id="17"/>
      <w:r>
        <w:commentReference w:id="17"/>
      </w:r>
      <w:r>
        <w:rPr>
          <w:rFonts w:ascii="Arial" w:hAnsi="Arial" w:eastAsia="DengXian" w:cs="Arial"/>
          <w:sz w:val="22"/>
        </w:rPr>
        <w:t>，它保证了同时只能有一个线程操作锁住的方法。</w:t>
      </w:r>
    </w:p>
    <w:p w14:paraId="1C7F0767">
      <w:pPr>
        <w:spacing w:before="120" w:after="120" w:line="288" w:lineRule="auto"/>
        <w:ind w:left="0"/>
        <w:jc w:val="left"/>
      </w:pPr>
    </w:p>
    <w:p w14:paraId="20689E62">
      <w:pPr>
        <w:spacing w:before="240" w:after="120" w:line="288" w:lineRule="auto"/>
        <w:ind w:left="0"/>
        <w:jc w:val="left"/>
        <w:outlineLvl w:val="4"/>
      </w:pPr>
      <w:bookmarkStart w:id="6" w:name="heading_6"/>
      <w:r>
        <w:rPr>
          <w:rFonts w:ascii="Arial" w:hAnsi="Arial" w:eastAsia="DengXian" w:cs="Arial"/>
          <w:color w:val="3370FF"/>
          <w:sz w:val="24"/>
        </w:rPr>
        <w:t xml:space="preserve">7. </w:t>
      </w:r>
      <w:commentRangeStart w:id="18"/>
      <w:r>
        <w:rPr>
          <w:rFonts w:ascii="Arial" w:hAnsi="Arial" w:eastAsia="DengXian" w:cs="Arial"/>
          <w:b/>
          <w:sz w:val="24"/>
        </w:rPr>
        <w:t>你听说过</w:t>
      </w:r>
      <w:commentRangeStart w:id="19"/>
      <w:r>
        <w:rPr>
          <w:rFonts w:ascii="Arial" w:hAnsi="Arial" w:eastAsia="DengXian" w:cs="Arial"/>
          <w:b/>
          <w:sz w:val="24"/>
        </w:rPr>
        <w:t>延时双删</w:t>
      </w:r>
      <w:commentRangeEnd w:id="19"/>
      <w:r>
        <w:commentReference w:id="19"/>
      </w:r>
      <w:r>
        <w:rPr>
          <w:rFonts w:ascii="Arial" w:hAnsi="Arial" w:eastAsia="DengXian" w:cs="Arial"/>
          <w:b/>
          <w:sz w:val="24"/>
        </w:rPr>
        <w:t>吗？为什么不用它呢？</w:t>
      </w:r>
      <w:commentRangeEnd w:id="18"/>
      <w:r>
        <w:commentReference w:id="18"/>
      </w:r>
      <w:bookmarkEnd w:id="6"/>
    </w:p>
    <w:p w14:paraId="56DE5FC8">
      <w:pPr>
        <w:spacing w:before="120" w:after="120" w:line="288" w:lineRule="auto"/>
        <w:ind w:left="0"/>
        <w:jc w:val="left"/>
      </w:pPr>
      <w:r>
        <w:rPr>
          <w:rFonts w:ascii="Arial" w:hAnsi="Arial" w:eastAsia="DengXian" w:cs="Arial"/>
          <w:b/>
          <w:sz w:val="22"/>
        </w:rPr>
        <w:t>候选人</w:t>
      </w:r>
      <w:r>
        <w:rPr>
          <w:rFonts w:ascii="Arial" w:hAnsi="Arial" w:eastAsia="DengXian" w:cs="Arial"/>
          <w:sz w:val="22"/>
        </w:rPr>
        <w:t>：</w:t>
      </w:r>
      <w:commentRangeStart w:id="20"/>
      <w:r>
        <w:rPr>
          <w:rFonts w:ascii="Arial" w:hAnsi="Arial" w:eastAsia="DengXian" w:cs="Arial"/>
          <w:sz w:val="22"/>
        </w:rPr>
        <w:t>延迟双删</w:t>
      </w:r>
      <w:commentRangeEnd w:id="20"/>
      <w:r>
        <w:commentReference w:id="20"/>
      </w:r>
      <w:r>
        <w:rPr>
          <w:rFonts w:ascii="Arial" w:hAnsi="Arial" w:eastAsia="DengXian" w:cs="Arial"/>
          <w:sz w:val="22"/>
        </w:rPr>
        <w:t>，如果是写操作，我们先把缓存中的数据删除，然后更新数据库，最后再延时删除缓存中的数据。其中，这个延时多久不太好确定。在延时的过程中，可能会出现脏数据，并不能保证强</w:t>
      </w:r>
      <w:commentRangeStart w:id="21"/>
      <w:r>
        <w:rPr>
          <w:rFonts w:ascii="Arial" w:hAnsi="Arial" w:eastAsia="DengXian" w:cs="Arial"/>
          <w:sz w:val="22"/>
        </w:rPr>
        <w:t>一致性</w:t>
      </w:r>
      <w:commentRangeEnd w:id="21"/>
      <w:r>
        <w:commentReference w:id="21"/>
      </w:r>
      <w:r>
        <w:rPr>
          <w:rFonts w:ascii="Arial" w:hAnsi="Arial" w:eastAsia="DengXian" w:cs="Arial"/>
          <w:sz w:val="22"/>
        </w:rPr>
        <w:t>，所以没有采用它。</w:t>
      </w:r>
    </w:p>
    <w:p w14:paraId="0323A306">
      <w:pPr>
        <w:spacing w:before="120" w:after="120" w:line="288" w:lineRule="auto"/>
        <w:ind w:left="0"/>
        <w:jc w:val="left"/>
      </w:pPr>
    </w:p>
    <w:p w14:paraId="0AF2FCC3">
      <w:pPr>
        <w:spacing w:before="240" w:after="120" w:line="288" w:lineRule="auto"/>
        <w:ind w:left="0"/>
        <w:jc w:val="left"/>
        <w:outlineLvl w:val="4"/>
      </w:pPr>
      <w:bookmarkStart w:id="7" w:name="heading_7"/>
      <w:r>
        <w:rPr>
          <w:rFonts w:ascii="Arial" w:hAnsi="Arial" w:eastAsia="DengXian" w:cs="Arial"/>
          <w:color w:val="3370FF"/>
          <w:sz w:val="24"/>
        </w:rPr>
        <w:t xml:space="preserve">8. </w:t>
      </w:r>
      <w:r>
        <w:rPr>
          <w:rFonts w:ascii="Arial" w:hAnsi="Arial" w:eastAsia="DengXian" w:cs="Arial"/>
          <w:b/>
          <w:sz w:val="24"/>
        </w:rPr>
        <w:t>redis做为缓存，mysql的数据如何与redis进行同</w:t>
      </w:r>
      <w:commentRangeStart w:id="22"/>
      <w:r>
        <w:rPr>
          <w:rFonts w:ascii="Arial" w:hAnsi="Arial" w:eastAsia="DengXian" w:cs="Arial"/>
          <w:b/>
          <w:sz w:val="24"/>
        </w:rPr>
        <w:t>步呢？（</w:t>
      </w:r>
      <w:commentRangeStart w:id="23"/>
      <w:r>
        <w:rPr>
          <w:rFonts w:ascii="Arial" w:hAnsi="Arial" w:eastAsia="DengXian" w:cs="Arial"/>
          <w:b/>
          <w:sz w:val="24"/>
        </w:rPr>
        <w:t>双写一致性</w:t>
      </w:r>
      <w:commentRangeEnd w:id="23"/>
      <w:r>
        <w:commentReference w:id="23"/>
      </w:r>
      <w:r>
        <w:rPr>
          <w:rFonts w:ascii="Arial" w:hAnsi="Arial" w:eastAsia="DengXian" w:cs="Arial"/>
          <w:b/>
          <w:sz w:val="24"/>
        </w:rPr>
        <w:t>）</w:t>
      </w:r>
      <w:commentRangeEnd w:id="22"/>
      <w:r>
        <w:commentReference w:id="22"/>
      </w:r>
      <w:bookmarkEnd w:id="7"/>
    </w:p>
    <w:p w14:paraId="72C24B0C">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：嗯！就说我最近做的这个项目，里面有xxxx（根据自己的简历上写）的功能。数据同步可以有一定的延时（这符合大部分业务需求）。我们当时采用的阿里的</w:t>
      </w:r>
      <w:commentRangeStart w:id="24"/>
      <w:r>
        <w:rPr>
          <w:rFonts w:ascii="Arial" w:hAnsi="Arial" w:eastAsia="DengXian" w:cs="Arial"/>
          <w:sz w:val="22"/>
        </w:rPr>
        <w:t>Canal组件</w:t>
      </w:r>
      <w:commentRangeEnd w:id="24"/>
      <w:r>
        <w:commentReference w:id="24"/>
      </w:r>
      <w:r>
        <w:rPr>
          <w:rFonts w:ascii="Arial" w:hAnsi="Arial" w:eastAsia="DengXian" w:cs="Arial"/>
          <w:sz w:val="22"/>
        </w:rPr>
        <w:t>实现数据同步：不需要更改业务代码，只需部署一个Canal服务。Canal服务把自己伪装成mysql的一个从节点。当mysql数据更新以后，Canal会读取binlog数据，然后再通过Canal的客户端获取到数据，并更新缓存即可。</w:t>
      </w:r>
    </w:p>
    <w:p w14:paraId="695F4C97">
      <w:pPr>
        <w:spacing w:before="120" w:after="120" w:line="288" w:lineRule="auto"/>
        <w:ind w:left="0"/>
        <w:jc w:val="left"/>
      </w:pPr>
    </w:p>
    <w:p w14:paraId="2F9BAD2F">
      <w:pPr>
        <w:spacing w:before="240" w:after="120" w:line="288" w:lineRule="auto"/>
        <w:ind w:left="0"/>
        <w:jc w:val="left"/>
        <w:outlineLvl w:val="4"/>
      </w:pPr>
      <w:bookmarkStart w:id="8" w:name="heading_8"/>
      <w:r>
        <w:rPr>
          <w:rFonts w:ascii="Arial" w:hAnsi="Arial" w:eastAsia="DengXian" w:cs="Arial"/>
          <w:color w:val="3370FF"/>
          <w:sz w:val="24"/>
        </w:rPr>
        <w:t xml:space="preserve">9. </w:t>
      </w:r>
      <w:r>
        <w:rPr>
          <w:rFonts w:ascii="Arial" w:hAnsi="Arial" w:eastAsia="DengXian" w:cs="Arial"/>
          <w:b/>
          <w:sz w:val="24"/>
        </w:rPr>
        <w:t>redis做为缓存，</w:t>
      </w:r>
      <w:commentRangeStart w:id="25"/>
      <w:r>
        <w:rPr>
          <w:rFonts w:ascii="Arial" w:hAnsi="Arial" w:eastAsia="DengXian" w:cs="Arial"/>
          <w:b/>
          <w:sz w:val="24"/>
        </w:rPr>
        <w:t>数据的持久化</w:t>
      </w:r>
      <w:commentRangeEnd w:id="25"/>
      <w:r>
        <w:commentReference w:id="25"/>
      </w:r>
      <w:r>
        <w:rPr>
          <w:rFonts w:ascii="Arial" w:hAnsi="Arial" w:eastAsia="DengXian" w:cs="Arial"/>
          <w:b/>
          <w:sz w:val="24"/>
        </w:rPr>
        <w:t>是怎么做的？</w:t>
      </w:r>
      <w:bookmarkEnd w:id="8"/>
    </w:p>
    <w:p w14:paraId="56BB2126">
      <w:pPr>
        <w:spacing w:before="120" w:after="120" w:line="288" w:lineRule="auto"/>
        <w:ind w:left="0"/>
        <w:jc w:val="left"/>
      </w:pPr>
      <w:commentRangeStart w:id="26"/>
      <w:commentRangeStart w:id="27"/>
      <w:r>
        <w:rPr>
          <w:rFonts w:ascii="Arial" w:hAnsi="Arial" w:eastAsia="DengXian" w:cs="Arial"/>
          <w:b/>
          <w:sz w:val="22"/>
        </w:rPr>
        <w:t>候选人</w:t>
      </w:r>
      <w:r>
        <w:rPr>
          <w:rFonts w:ascii="Arial" w:hAnsi="Arial" w:eastAsia="DengXian" w:cs="Arial"/>
          <w:sz w:val="22"/>
        </w:rPr>
        <w:t>：</w:t>
      </w:r>
      <w:commentRangeStart w:id="28"/>
      <w:r>
        <w:rPr>
          <w:rFonts w:ascii="Arial" w:hAnsi="Arial" w:eastAsia="DengXian" w:cs="Arial"/>
          <w:sz w:val="22"/>
        </w:rPr>
        <w:t xml:space="preserve">在Redis中提供了两种数据持久化的方式：1) </w:t>
      </w:r>
      <w:commentRangeStart w:id="29"/>
      <w:r>
        <w:rPr>
          <w:rFonts w:ascii="Arial" w:hAnsi="Arial" w:eastAsia="DengXian" w:cs="Arial"/>
          <w:sz w:val="22"/>
        </w:rPr>
        <w:t>RDB</w:t>
      </w:r>
      <w:commentRangeEnd w:id="29"/>
      <w:r>
        <w:commentReference w:id="29"/>
      </w:r>
      <w:r>
        <w:rPr>
          <w:rFonts w:ascii="Arial" w:hAnsi="Arial" w:eastAsia="DengXian" w:cs="Arial"/>
          <w:sz w:val="22"/>
        </w:rPr>
        <w:t>；2) AOF。</w:t>
      </w:r>
      <w:commentRangeEnd w:id="26"/>
      <w:r>
        <w:commentReference w:id="26"/>
      </w:r>
      <w:commentRangeEnd w:id="27"/>
      <w:r>
        <w:commentReference w:id="27"/>
      </w:r>
      <w:commentRangeEnd w:id="28"/>
      <w:r>
        <w:commentReference w:id="28"/>
      </w:r>
    </w:p>
    <w:p w14:paraId="315FB4AE">
      <w:pPr>
        <w:spacing w:before="120" w:after="120" w:line="288" w:lineRule="auto"/>
        <w:ind w:left="0"/>
        <w:jc w:val="left"/>
      </w:pPr>
    </w:p>
    <w:p w14:paraId="469165D6">
      <w:pPr>
        <w:spacing w:before="240" w:after="120" w:line="288" w:lineRule="auto"/>
        <w:ind w:left="0"/>
        <w:jc w:val="left"/>
        <w:outlineLvl w:val="4"/>
      </w:pPr>
      <w:bookmarkStart w:id="9" w:name="heading_9"/>
      <w:r>
        <w:rPr>
          <w:rFonts w:ascii="Arial" w:hAnsi="Arial" w:eastAsia="DengXian" w:cs="Arial"/>
          <w:color w:val="3370FF"/>
          <w:sz w:val="24"/>
        </w:rPr>
        <w:t xml:space="preserve">10. </w:t>
      </w:r>
      <w:commentRangeStart w:id="30"/>
      <w:r>
        <w:rPr>
          <w:rFonts w:ascii="Arial" w:hAnsi="Arial" w:eastAsia="DengXian" w:cs="Arial"/>
          <w:b/>
          <w:sz w:val="24"/>
        </w:rPr>
        <w:t>这两种持久化方式有什么区别呢？</w:t>
      </w:r>
      <w:commentRangeEnd w:id="30"/>
      <w:r>
        <w:commentReference w:id="30"/>
      </w:r>
      <w:bookmarkEnd w:id="9"/>
    </w:p>
    <w:p w14:paraId="565376D1">
      <w:pPr>
        <w:spacing w:before="120" w:after="120" w:line="288" w:lineRule="auto"/>
        <w:ind w:left="0"/>
        <w:jc w:val="left"/>
      </w:pPr>
      <w:r>
        <w:rPr>
          <w:rFonts w:ascii="Arial" w:hAnsi="Arial" w:eastAsia="DengXian" w:cs="Arial"/>
          <w:b/>
          <w:sz w:val="22"/>
        </w:rPr>
        <w:t>候选人</w:t>
      </w:r>
      <w:r>
        <w:rPr>
          <w:rFonts w:ascii="Arial" w:hAnsi="Arial" w:eastAsia="DengXian" w:cs="Arial"/>
          <w:sz w:val="22"/>
        </w:rPr>
        <w:t>：RDB是一个快照文件。它是把redis内存存储的数据写到磁盘上。当redis实例宕机恢复数据的时候，可以从</w:t>
      </w:r>
      <w:commentRangeStart w:id="31"/>
      <w:r>
        <w:rPr>
          <w:rFonts w:ascii="Arial" w:hAnsi="Arial" w:eastAsia="DengXian" w:cs="Arial"/>
          <w:sz w:val="22"/>
        </w:rPr>
        <w:t>RDB</w:t>
      </w:r>
      <w:commentRangeEnd w:id="31"/>
      <w:r>
        <w:commentReference w:id="31"/>
      </w:r>
      <w:r>
        <w:rPr>
          <w:rFonts w:ascii="Arial" w:hAnsi="Arial" w:eastAsia="DengXian" w:cs="Arial"/>
          <w:sz w:val="22"/>
        </w:rPr>
        <w:t>的快照文件中恢复数据。AOF的含义是追加文件。当redis执行写命令的时候，都会存储到这个文件中。当redis实例宕机恢复数据的时候，会从这个文件中再次执行一遍命令来恢复数据。</w:t>
      </w:r>
    </w:p>
    <w:p w14:paraId="780C0C24">
      <w:pPr>
        <w:spacing w:before="120" w:after="120" w:line="288" w:lineRule="auto"/>
        <w:ind w:left="0"/>
        <w:jc w:val="left"/>
      </w:pPr>
    </w:p>
    <w:p w14:paraId="2E421019">
      <w:pPr>
        <w:spacing w:before="240" w:after="120" w:line="288" w:lineRule="auto"/>
        <w:ind w:left="0"/>
        <w:jc w:val="left"/>
        <w:outlineLvl w:val="4"/>
      </w:pPr>
      <w:bookmarkStart w:id="10" w:name="heading_10"/>
      <w:r>
        <w:rPr>
          <w:rFonts w:ascii="Arial" w:hAnsi="Arial" w:eastAsia="DengXian" w:cs="Arial"/>
          <w:color w:val="3370FF"/>
          <w:sz w:val="24"/>
        </w:rPr>
        <w:t xml:space="preserve">11. </w:t>
      </w:r>
      <w:r>
        <w:rPr>
          <w:rFonts w:ascii="Arial" w:hAnsi="Arial" w:eastAsia="DengXian" w:cs="Arial"/>
          <w:b/>
          <w:sz w:val="24"/>
        </w:rPr>
        <w:t>这两种方式，哪种恢复的比较快呢？</w:t>
      </w:r>
      <w:bookmarkEnd w:id="10"/>
    </w:p>
    <w:p w14:paraId="2EA15C3A">
      <w:pPr>
        <w:spacing w:before="120" w:after="120" w:line="288" w:lineRule="auto"/>
        <w:ind w:left="0"/>
        <w:jc w:val="left"/>
      </w:pPr>
      <w:r>
        <w:rPr>
          <w:rFonts w:ascii="Arial" w:hAnsi="Arial" w:eastAsia="DengXian" w:cs="Arial"/>
          <w:b/>
          <w:sz w:val="22"/>
        </w:rPr>
        <w:t>候选人</w:t>
      </w:r>
      <w:r>
        <w:rPr>
          <w:rFonts w:ascii="Arial" w:hAnsi="Arial" w:eastAsia="DengXian" w:cs="Arial"/>
          <w:sz w:val="22"/>
        </w:rPr>
        <w:t>：RDB因为是二进制文件，保存时体积也比较小，所以它恢复得比较快。但它有可能会丢数据。我们通常在项目中也会使用AOF来恢复数据。虽然AOF恢复的速度慢一些，但它丢数据的风险要小很多。在AOF文件中可以设置</w:t>
      </w:r>
      <w:commentRangeStart w:id="32"/>
      <w:r>
        <w:rPr>
          <w:rFonts w:ascii="Arial" w:hAnsi="Arial" w:eastAsia="DengXian" w:cs="Arial"/>
          <w:sz w:val="22"/>
        </w:rPr>
        <w:t>刷盘策略</w:t>
      </w:r>
      <w:commentRangeEnd w:id="32"/>
      <w:r>
        <w:commentReference w:id="32"/>
      </w:r>
      <w:r>
        <w:rPr>
          <w:rFonts w:ascii="Arial" w:hAnsi="Arial" w:eastAsia="DengXian" w:cs="Arial"/>
          <w:sz w:val="22"/>
        </w:rPr>
        <w:t>。我们当时设置的就是每秒批量写入一次命令。</w:t>
      </w:r>
    </w:p>
    <w:p w14:paraId="42C6AB36">
      <w:pPr>
        <w:spacing w:before="120" w:after="120" w:line="288" w:lineRule="auto"/>
        <w:ind w:left="0"/>
        <w:jc w:val="left"/>
      </w:pPr>
    </w:p>
    <w:p w14:paraId="74BDECE0">
      <w:pPr>
        <w:spacing w:before="240" w:after="120" w:line="288" w:lineRule="auto"/>
        <w:ind w:left="0"/>
        <w:jc w:val="left"/>
        <w:outlineLvl w:val="4"/>
      </w:pPr>
      <w:bookmarkStart w:id="11" w:name="heading_11"/>
      <w:r>
        <w:rPr>
          <w:rFonts w:ascii="Arial" w:hAnsi="Arial" w:eastAsia="DengXian" w:cs="Arial"/>
          <w:color w:val="3370FF"/>
          <w:sz w:val="24"/>
        </w:rPr>
        <w:t xml:space="preserve">12. </w:t>
      </w:r>
      <w:commentRangeStart w:id="33"/>
      <w:commentRangeStart w:id="34"/>
      <w:commentRangeStart w:id="35"/>
      <w:r>
        <w:rPr>
          <w:rFonts w:ascii="Arial" w:hAnsi="Arial" w:eastAsia="DengXian" w:cs="Arial"/>
          <w:b/>
          <w:sz w:val="24"/>
        </w:rPr>
        <w:t>Redis的</w:t>
      </w:r>
      <w:commentRangeStart w:id="36"/>
      <w:r>
        <w:rPr>
          <w:rFonts w:ascii="Arial" w:hAnsi="Arial" w:eastAsia="DengXian" w:cs="Arial"/>
          <w:b/>
          <w:sz w:val="24"/>
        </w:rPr>
        <w:t>数据过期</w:t>
      </w:r>
      <w:commentRangeEnd w:id="36"/>
      <w:r>
        <w:commentReference w:id="36"/>
      </w:r>
      <w:r>
        <w:rPr>
          <w:rFonts w:ascii="Arial" w:hAnsi="Arial" w:eastAsia="DengXian" w:cs="Arial"/>
          <w:b/>
          <w:sz w:val="24"/>
        </w:rPr>
        <w:t>策略有哪些</w:t>
      </w:r>
      <w:commentRangeEnd w:id="33"/>
      <w:r>
        <w:commentReference w:id="33"/>
      </w:r>
      <w:r>
        <w:rPr>
          <w:rFonts w:ascii="Arial" w:hAnsi="Arial" w:eastAsia="DengXian" w:cs="Arial"/>
          <w:b/>
          <w:sz w:val="24"/>
        </w:rPr>
        <w:t>？</w:t>
      </w:r>
      <w:commentRangeEnd w:id="34"/>
      <w:r>
        <w:commentReference w:id="34"/>
      </w:r>
      <w:commentRangeEnd w:id="35"/>
      <w:r>
        <w:commentReference w:id="35"/>
      </w:r>
      <w:bookmarkEnd w:id="11"/>
    </w:p>
    <w:p w14:paraId="30CD4327">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：嗯~，在redis中提供了两种数据过期删除策略。第一种是</w:t>
      </w:r>
      <w:commentRangeStart w:id="37"/>
      <w:r>
        <w:rPr>
          <w:rFonts w:ascii="Arial" w:hAnsi="Arial" w:eastAsia="DengXian" w:cs="Arial"/>
          <w:sz w:val="22"/>
        </w:rPr>
        <w:t>惰性删除</w:t>
      </w:r>
      <w:commentRangeEnd w:id="37"/>
      <w:r>
        <w:commentReference w:id="37"/>
      </w:r>
      <w:r>
        <w:rPr>
          <w:rFonts w:ascii="Arial" w:hAnsi="Arial" w:eastAsia="DengXian" w:cs="Arial"/>
          <w:sz w:val="22"/>
        </w:rPr>
        <w:t>。</w:t>
      </w:r>
      <w:commentRangeStart w:id="38"/>
      <w:r>
        <w:rPr>
          <w:rFonts w:ascii="Arial" w:hAnsi="Arial" w:eastAsia="DengXian" w:cs="Arial"/>
          <w:sz w:val="22"/>
        </w:rPr>
        <w:t>在设置该key过期时间后，我们不去管它。当需要该key时，我们检查其是否过</w:t>
      </w:r>
      <w:commentRangeEnd w:id="38"/>
      <w:r>
        <w:commentReference w:id="38"/>
      </w:r>
      <w:r>
        <w:rPr>
          <w:rFonts w:ascii="Arial" w:hAnsi="Arial" w:eastAsia="DengXian" w:cs="Arial"/>
          <w:sz w:val="22"/>
        </w:rPr>
        <w:t>期。如果过期，我们就删掉它；反之，返回该key。第二种是定期删除。就是说，每隔一段时间，我们就对一些key进行检查，并删除里面过期的key。</w:t>
      </w:r>
      <w:commentRangeStart w:id="39"/>
      <w:r>
        <w:rPr>
          <w:rFonts w:ascii="Arial" w:hAnsi="Arial" w:eastAsia="DengXian" w:cs="Arial"/>
          <w:sz w:val="22"/>
        </w:rPr>
        <w:t>定期清理</w:t>
      </w:r>
      <w:commentRangeEnd w:id="39"/>
      <w:r>
        <w:commentReference w:id="39"/>
      </w:r>
      <w:r>
        <w:rPr>
          <w:rFonts w:ascii="Arial" w:hAnsi="Arial" w:eastAsia="DengXian" w:cs="Arial"/>
          <w:sz w:val="22"/>
        </w:rPr>
        <w:t>的两种模式是：1) SLOW模式，是定时任务，执行频率默认为10hz，每次不超过25ms，可以通过修改配置文件redis.conf的hz选项来调整这个次数；2) FAST模式，执行频率不固定，每次</w:t>
      </w:r>
      <w:commentRangeStart w:id="40"/>
      <w:r>
        <w:rPr>
          <w:rFonts w:ascii="Arial" w:hAnsi="Arial" w:eastAsia="DengXian" w:cs="Arial"/>
          <w:sz w:val="22"/>
        </w:rPr>
        <w:t>事件循环</w:t>
      </w:r>
      <w:commentRangeEnd w:id="40"/>
      <w:r>
        <w:commentReference w:id="40"/>
      </w:r>
      <w:r>
        <w:rPr>
          <w:rFonts w:ascii="Arial" w:hAnsi="Arial" w:eastAsia="DengXian" w:cs="Arial"/>
          <w:sz w:val="22"/>
        </w:rPr>
        <w:t>会尝试执行，但两次间隔不低于2ms，每次耗时不超过1ms。Redis的过期删除策略是：</w:t>
      </w:r>
      <w:commentRangeStart w:id="41"/>
      <w:r>
        <w:rPr>
          <w:rFonts w:ascii="Arial" w:hAnsi="Arial" w:eastAsia="DengXian" w:cs="Arial"/>
          <w:sz w:val="22"/>
        </w:rPr>
        <w:t>惰性删除</w:t>
      </w:r>
      <w:commentRangeEnd w:id="41"/>
      <w:r>
        <w:commentReference w:id="41"/>
      </w:r>
      <w:r>
        <w:rPr>
          <w:rFonts w:ascii="Arial" w:hAnsi="Arial" w:eastAsia="DengXian" w:cs="Arial"/>
          <w:sz w:val="22"/>
        </w:rPr>
        <w:t xml:space="preserve"> + </w:t>
      </w:r>
      <w:commentRangeStart w:id="42"/>
      <w:commentRangeStart w:id="43"/>
      <w:r>
        <w:rPr>
          <w:rFonts w:ascii="Arial" w:hAnsi="Arial" w:eastAsia="DengXian" w:cs="Arial"/>
          <w:sz w:val="22"/>
        </w:rPr>
        <w:t>定期删除</w:t>
      </w:r>
      <w:commentRangeEnd w:id="42"/>
      <w:r>
        <w:commentReference w:id="42"/>
      </w:r>
      <w:commentRangeEnd w:id="43"/>
      <w:r>
        <w:commentReference w:id="43"/>
      </w:r>
      <w:r>
        <w:rPr>
          <w:rFonts w:ascii="Arial" w:hAnsi="Arial" w:eastAsia="DengXian" w:cs="Arial"/>
          <w:sz w:val="22"/>
        </w:rPr>
        <w:t>两种策略配合使用。</w:t>
      </w:r>
    </w:p>
    <w:p w14:paraId="1C82648D">
      <w:pPr>
        <w:spacing w:before="120" w:after="120" w:line="288" w:lineRule="auto"/>
        <w:ind w:left="0"/>
        <w:jc w:val="left"/>
      </w:pPr>
    </w:p>
    <w:p w14:paraId="7066B8A8">
      <w:pPr>
        <w:spacing w:before="240" w:after="120" w:line="288" w:lineRule="auto"/>
        <w:ind w:left="0"/>
        <w:jc w:val="left"/>
        <w:outlineLvl w:val="4"/>
      </w:pPr>
      <w:bookmarkStart w:id="12" w:name="heading_12"/>
      <w:r>
        <w:rPr>
          <w:rFonts w:ascii="Arial" w:hAnsi="Arial" w:eastAsia="DengXian" w:cs="Arial"/>
          <w:color w:val="3370FF"/>
          <w:sz w:val="24"/>
        </w:rPr>
        <w:t xml:space="preserve">13. </w:t>
      </w:r>
      <w:commentRangeStart w:id="44"/>
      <w:commentRangeStart w:id="45"/>
      <w:commentRangeStart w:id="46"/>
      <w:commentRangeStart w:id="47"/>
      <w:r>
        <w:rPr>
          <w:rFonts w:ascii="Arial" w:hAnsi="Arial" w:eastAsia="DengXian" w:cs="Arial"/>
          <w:b/>
          <w:sz w:val="24"/>
        </w:rPr>
        <w:t>Redis的数据淘汰策略有哪些？</w:t>
      </w:r>
      <w:commentRangeEnd w:id="44"/>
      <w:r>
        <w:commentReference w:id="44"/>
      </w:r>
      <w:commentRangeEnd w:id="45"/>
      <w:r>
        <w:commentReference w:id="45"/>
      </w:r>
      <w:commentRangeEnd w:id="46"/>
      <w:r>
        <w:commentReference w:id="46"/>
      </w:r>
      <w:commentRangeEnd w:id="47"/>
      <w:r>
        <w:commentReference w:id="47"/>
      </w:r>
      <w:bookmarkEnd w:id="12"/>
    </w:p>
    <w:p w14:paraId="4F084B9A">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：嗯，这个在redis中提供了很多种，默认是noeviction，不删除任何数据，内部不足时直接报错。这个可以在redis的配置文件中进行设置。里面有两个非常重要的概念：一个是LRU，另外一个是LFU。</w:t>
      </w:r>
      <w:commentRangeStart w:id="48"/>
      <w:r>
        <w:rPr>
          <w:rFonts w:ascii="Arial" w:hAnsi="Arial" w:eastAsia="DengXian" w:cs="Arial"/>
          <w:sz w:val="22"/>
        </w:rPr>
        <w:t>LRU</w:t>
      </w:r>
      <w:commentRangeEnd w:id="48"/>
      <w:r>
        <w:commentReference w:id="48"/>
      </w:r>
      <w:r>
        <w:rPr>
          <w:rFonts w:ascii="Arial" w:hAnsi="Arial" w:eastAsia="DengXian" w:cs="Arial"/>
          <w:sz w:val="22"/>
        </w:rPr>
        <w:t>的意思就是最少最近使用。它会用当前时间减去最后一次访问时间。这个值越大，则淘汰优先级越高。</w:t>
      </w:r>
      <w:commentRangeStart w:id="49"/>
      <w:r>
        <w:rPr>
          <w:rFonts w:ascii="Arial" w:hAnsi="Arial" w:eastAsia="DengXian" w:cs="Arial"/>
          <w:sz w:val="22"/>
        </w:rPr>
        <w:t>LFU的意思是最少频率使用</w:t>
      </w:r>
      <w:commentRangeEnd w:id="49"/>
      <w:r>
        <w:commentReference w:id="49"/>
      </w:r>
      <w:r>
        <w:rPr>
          <w:rFonts w:ascii="Arial" w:hAnsi="Arial" w:eastAsia="DengXian" w:cs="Arial"/>
          <w:sz w:val="22"/>
        </w:rPr>
        <w:t>。它会统计每个key的访问频率。值越小，淘汰优先级越高。我们在项目中设置的是allkeys-lru，它会挑选最近最少使用的数据进行淘汰，把一些经常访问的key留在redis中。</w:t>
      </w:r>
    </w:p>
    <w:p w14:paraId="45344342">
      <w:pPr>
        <w:spacing w:before="120" w:after="120" w:line="288" w:lineRule="auto"/>
        <w:ind w:left="0"/>
        <w:jc w:val="left"/>
      </w:pPr>
    </w:p>
    <w:p w14:paraId="502635B0">
      <w:pPr>
        <w:spacing w:before="240" w:after="120" w:line="288" w:lineRule="auto"/>
        <w:ind w:left="0"/>
        <w:jc w:val="left"/>
        <w:outlineLvl w:val="4"/>
      </w:pPr>
      <w:bookmarkStart w:id="13" w:name="heading_13"/>
      <w:r>
        <w:rPr>
          <w:rFonts w:ascii="Arial" w:hAnsi="Arial" w:eastAsia="DengXian" w:cs="Arial"/>
          <w:color w:val="3370FF"/>
          <w:sz w:val="24"/>
        </w:rPr>
        <w:t xml:space="preserve">14. </w:t>
      </w:r>
      <w:r>
        <w:rPr>
          <w:rFonts w:ascii="Arial" w:hAnsi="Arial" w:eastAsia="DengXian" w:cs="Arial"/>
          <w:b/>
          <w:sz w:val="24"/>
        </w:rPr>
        <w:t>数据库有1000万数据，Redis只能缓存20w数据。如何保证Redis中的数据都是热点数据？</w:t>
      </w:r>
      <w:bookmarkEnd w:id="13"/>
    </w:p>
    <w:p w14:paraId="1E0B0297">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：嗯，我想一下()。可以使用allkeys-lru（挑选最近最少使用的数据淘汰）淘汰策略。那留下来的都是经常访问的热点数据。</w:t>
      </w:r>
    </w:p>
    <w:p w14:paraId="4B6B9C4D">
      <w:pPr>
        <w:spacing w:before="120" w:after="120" w:line="288" w:lineRule="auto"/>
        <w:ind w:left="0"/>
        <w:jc w:val="left"/>
      </w:pPr>
    </w:p>
    <w:p w14:paraId="0DFA25E1">
      <w:pPr>
        <w:spacing w:before="240" w:after="120" w:line="288" w:lineRule="auto"/>
        <w:ind w:left="0"/>
        <w:jc w:val="left"/>
        <w:outlineLvl w:val="4"/>
      </w:pPr>
      <w:bookmarkStart w:id="14" w:name="heading_14"/>
      <w:r>
        <w:rPr>
          <w:rFonts w:ascii="Arial" w:hAnsi="Arial" w:eastAsia="DengXian" w:cs="Arial"/>
          <w:color w:val="3370FF"/>
          <w:sz w:val="24"/>
        </w:rPr>
        <w:t xml:space="preserve">15. </w:t>
      </w:r>
      <w:r>
        <w:rPr>
          <w:rFonts w:ascii="Arial" w:hAnsi="Arial" w:eastAsia="DengXian" w:cs="Arial"/>
          <w:b/>
          <w:sz w:val="24"/>
        </w:rPr>
        <w:t>Redis的内存用完了会发生什么？</w:t>
      </w:r>
      <w:bookmarkEnd w:id="14"/>
    </w:p>
    <w:p w14:paraId="5BCF8BB5">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：嗯~，这个要看redis的数据淘汰策略是什么。如果是默认的配置，redis内存用完以后则直接报错。我们当时设置的是allkeys-lru策略，把最近最常访问的数据留在缓存中。</w:t>
      </w:r>
    </w:p>
    <w:p w14:paraId="08C90852">
      <w:pPr>
        <w:spacing w:before="120" w:after="120" w:line="288" w:lineRule="auto"/>
        <w:ind w:left="0"/>
        <w:jc w:val="left"/>
      </w:pPr>
    </w:p>
    <w:p w14:paraId="2AE2D267">
      <w:pPr>
        <w:spacing w:before="240" w:after="120" w:line="288" w:lineRule="auto"/>
        <w:ind w:left="0"/>
        <w:jc w:val="left"/>
        <w:outlineLvl w:val="4"/>
      </w:pPr>
      <w:bookmarkStart w:id="15" w:name="heading_15"/>
      <w:r>
        <w:rPr>
          <w:rFonts w:ascii="Arial" w:hAnsi="Arial" w:eastAsia="DengXian" w:cs="Arial"/>
          <w:color w:val="3370FF"/>
          <w:sz w:val="24"/>
        </w:rPr>
        <w:t xml:space="preserve">16. </w:t>
      </w:r>
      <w:commentRangeStart w:id="50"/>
      <w:r>
        <w:rPr>
          <w:rFonts w:ascii="Arial" w:hAnsi="Arial" w:eastAsia="DengXian" w:cs="Arial"/>
          <w:b/>
          <w:sz w:val="24"/>
        </w:rPr>
        <w:t>Redis分布式锁如何实现？</w:t>
      </w:r>
      <w:commentRangeEnd w:id="50"/>
      <w:r>
        <w:commentReference w:id="50"/>
      </w:r>
      <w:bookmarkEnd w:id="15"/>
    </w:p>
    <w:p w14:paraId="544FD934">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嗯，在redis中提供了一个命令</w:t>
      </w:r>
      <w:r>
        <w:rPr>
          <w:rFonts w:ascii="Consolas" w:hAnsi="Consolas" w:eastAsia="Consolas" w:cs="Consolas"/>
          <w:sz w:val="22"/>
          <w:shd w:val="clear" w:fill="BBBFC4"/>
        </w:rPr>
        <w:t>SETNX</w:t>
      </w:r>
      <w:r>
        <w:rPr>
          <w:rFonts w:ascii="Arial" w:hAnsi="Arial" w:eastAsia="DengXian" w:cs="Arial"/>
          <w:sz w:val="22"/>
        </w:rPr>
        <w:t>(SET if not exists)。由于redis是单线程的，用了这个命令之后，只能有一个客户端对某一个key设置值。在没有过期或删除key的时候，其他客户端是不能设置这个key的。</w:t>
      </w:r>
    </w:p>
    <w:p w14:paraId="1B37053B">
      <w:pPr>
        <w:spacing w:before="120" w:after="120" w:line="288" w:lineRule="auto"/>
        <w:ind w:left="0"/>
        <w:jc w:val="left"/>
      </w:pPr>
    </w:p>
    <w:p w14:paraId="1BB6037E">
      <w:pPr>
        <w:spacing w:before="240" w:after="120" w:line="288" w:lineRule="auto"/>
        <w:ind w:left="0"/>
        <w:jc w:val="left"/>
        <w:outlineLvl w:val="4"/>
      </w:pPr>
      <w:bookmarkStart w:id="16" w:name="heading_16"/>
      <w:r>
        <w:rPr>
          <w:rFonts w:ascii="Arial" w:hAnsi="Arial" w:eastAsia="DengXian" w:cs="Arial"/>
          <w:color w:val="3370FF"/>
          <w:sz w:val="24"/>
        </w:rPr>
        <w:t xml:space="preserve">17. </w:t>
      </w:r>
      <w:commentRangeStart w:id="51"/>
      <w:commentRangeStart w:id="52"/>
      <w:commentRangeStart w:id="53"/>
      <w:commentRangeStart w:id="54"/>
      <w:r>
        <w:rPr>
          <w:rFonts w:ascii="Arial" w:hAnsi="Arial" w:eastAsia="DengXian" w:cs="Arial"/>
          <w:b/>
          <w:sz w:val="24"/>
        </w:rPr>
        <w:t>那你如何控制Redis实现分布式锁的有效时长呢？</w:t>
      </w:r>
      <w:commentRangeEnd w:id="51"/>
      <w:r>
        <w:commentReference w:id="51"/>
      </w:r>
      <w:commentRangeEnd w:id="52"/>
      <w:r>
        <w:commentReference w:id="52"/>
      </w:r>
      <w:commentRangeEnd w:id="53"/>
      <w:r>
        <w:commentReference w:id="53"/>
      </w:r>
      <w:commentRangeEnd w:id="54"/>
      <w:r>
        <w:commentReference w:id="54"/>
      </w:r>
      <w:bookmarkEnd w:id="16"/>
    </w:p>
    <w:p w14:paraId="57CBE851">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：嗯，的确。redis的</w:t>
      </w:r>
      <w:r>
        <w:rPr>
          <w:rFonts w:ascii="Consolas" w:hAnsi="Consolas" w:eastAsia="Consolas" w:cs="Consolas"/>
          <w:sz w:val="22"/>
          <w:shd w:val="clear" w:fill="BBBFC4"/>
        </w:rPr>
        <w:t>SETNX</w:t>
      </w:r>
      <w:r>
        <w:rPr>
          <w:rFonts w:ascii="Arial" w:hAnsi="Arial" w:eastAsia="DengXian" w:cs="Arial"/>
          <w:sz w:val="22"/>
        </w:rPr>
        <w:t>指令不好控制这个问题。我们当时采用的是redis的一个</w:t>
      </w:r>
      <w:commentRangeStart w:id="55"/>
      <w:commentRangeStart w:id="56"/>
      <w:commentRangeStart w:id="57"/>
      <w:r>
        <w:rPr>
          <w:rFonts w:ascii="Arial" w:hAnsi="Arial" w:eastAsia="DengXian" w:cs="Arial"/>
          <w:sz w:val="22"/>
        </w:rPr>
        <w:t>框架Redisson实现的</w:t>
      </w:r>
      <w:commentRangeEnd w:id="55"/>
      <w:r>
        <w:commentReference w:id="55"/>
      </w:r>
      <w:commentRangeEnd w:id="56"/>
      <w:r>
        <w:commentReference w:id="56"/>
      </w:r>
      <w:commentRangeEnd w:id="57"/>
      <w:r>
        <w:commentReference w:id="57"/>
      </w:r>
      <w:r>
        <w:rPr>
          <w:rFonts w:ascii="Arial" w:hAnsi="Arial" w:eastAsia="DengXian" w:cs="Arial"/>
          <w:sz w:val="22"/>
        </w:rPr>
        <w:t>。在</w:t>
      </w:r>
      <w:commentRangeStart w:id="58"/>
      <w:r>
        <w:rPr>
          <w:rFonts w:ascii="Arial" w:hAnsi="Arial" w:eastAsia="DengXian" w:cs="Arial"/>
          <w:sz w:val="22"/>
        </w:rPr>
        <w:t>Redisson</w:t>
      </w:r>
      <w:commentRangeEnd w:id="58"/>
      <w:r>
        <w:commentReference w:id="58"/>
      </w:r>
      <w:r>
        <w:rPr>
          <w:rFonts w:ascii="Arial" w:hAnsi="Arial" w:eastAsia="DengXian" w:cs="Arial"/>
          <w:sz w:val="22"/>
        </w:rPr>
        <w:t>中需要手动加锁，并且可以控制锁的失效时间和等待时间。当锁住的一个业务还没有执行完成的时候，Redisson会引入一个</w:t>
      </w:r>
      <w:commentRangeStart w:id="59"/>
      <w:commentRangeStart w:id="60"/>
      <w:r>
        <w:rPr>
          <w:rFonts w:ascii="Arial" w:hAnsi="Arial" w:eastAsia="DengXian" w:cs="Arial"/>
          <w:sz w:val="22"/>
        </w:rPr>
        <w:t>看门狗机制</w:t>
      </w:r>
      <w:commentRangeEnd w:id="59"/>
      <w:r>
        <w:commentReference w:id="59"/>
      </w:r>
      <w:commentRangeEnd w:id="60"/>
      <w:r>
        <w:commentReference w:id="60"/>
      </w:r>
      <w:r>
        <w:rPr>
          <w:rFonts w:ascii="Arial" w:hAnsi="Arial" w:eastAsia="DengXian" w:cs="Arial"/>
          <w:sz w:val="22"/>
        </w:rPr>
        <w:t>。就是说，每隔一段时间就检查当前业务是否还持有锁。如果持有，就增加加锁的持有时间。当业务执行完成之后，需要使用释放锁就可以了。还有一个好处就是</w:t>
      </w:r>
      <w:commentRangeStart w:id="61"/>
      <w:commentRangeStart w:id="62"/>
      <w:r>
        <w:rPr>
          <w:rFonts w:ascii="Arial" w:hAnsi="Arial" w:eastAsia="DengXian" w:cs="Arial"/>
          <w:sz w:val="22"/>
        </w:rPr>
        <w:t>，在高并发下，一个</w:t>
      </w:r>
      <w:commentRangeEnd w:id="61"/>
      <w:r>
        <w:commentReference w:id="61"/>
      </w:r>
      <w:commentRangeEnd w:id="62"/>
      <w:r>
        <w:commentReference w:id="62"/>
      </w:r>
      <w:r>
        <w:rPr>
          <w:rFonts w:ascii="Arial" w:hAnsi="Arial" w:eastAsia="DengXian" w:cs="Arial"/>
          <w:sz w:val="22"/>
        </w:rPr>
        <w:t>业务有可能会执行很快。客户1持有锁的时候，客户2来了以后并不会马上被拒绝。它会自旋不断尝试获取锁。如果客户1释放之后，客户2就可以马上持有锁，性能也得到了提升。</w:t>
      </w:r>
    </w:p>
    <w:p w14:paraId="259A8B02">
      <w:pPr>
        <w:spacing w:before="120" w:after="120" w:line="288" w:lineRule="auto"/>
        <w:ind w:left="0"/>
        <w:jc w:val="left"/>
      </w:pPr>
    </w:p>
    <w:p w14:paraId="21E0932A">
      <w:pPr>
        <w:spacing w:before="240" w:after="120" w:line="288" w:lineRule="auto"/>
        <w:ind w:left="0"/>
        <w:jc w:val="left"/>
        <w:outlineLvl w:val="4"/>
      </w:pPr>
      <w:bookmarkStart w:id="17" w:name="heading_17"/>
      <w:r>
        <w:rPr>
          <w:rFonts w:ascii="Arial" w:hAnsi="Arial" w:eastAsia="DengXian" w:cs="Arial"/>
          <w:color w:val="3370FF"/>
          <w:sz w:val="24"/>
        </w:rPr>
        <w:t xml:space="preserve">18. </w:t>
      </w:r>
      <w:commentRangeStart w:id="63"/>
      <w:r>
        <w:rPr>
          <w:rFonts w:ascii="Arial" w:hAnsi="Arial" w:eastAsia="DengXian" w:cs="Arial"/>
          <w:b/>
          <w:sz w:val="24"/>
        </w:rPr>
        <w:t>Redisson实现的分布式锁是可重入的吗</w:t>
      </w:r>
      <w:commentRangeEnd w:id="63"/>
      <w:r>
        <w:commentReference w:id="63"/>
      </w:r>
      <w:r>
        <w:rPr>
          <w:rFonts w:ascii="Arial" w:hAnsi="Arial" w:eastAsia="DengXian" w:cs="Arial"/>
          <w:b/>
          <w:sz w:val="24"/>
        </w:rPr>
        <w:t>？</w:t>
      </w:r>
      <w:bookmarkEnd w:id="17"/>
    </w:p>
    <w:p w14:paraId="5D104B88">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是可以重入的。这样做是为了避免死锁的产生。这个重入其实在内部就是判断是否是当前线程持有的锁，如果是当前线程持有的锁就会计数，如果释放锁就会在计数上减一。在存储数据的时候采用的hash结构，大key可以按照自己的业务进行定制，其中小key是当前线程的唯一标识，value是当前线程重入的次数。</w:t>
      </w:r>
    </w:p>
    <w:p w14:paraId="6A50487B">
      <w:pPr>
        <w:spacing w:before="120" w:after="120" w:line="288" w:lineRule="auto"/>
        <w:ind w:left="0"/>
        <w:jc w:val="left"/>
      </w:pPr>
    </w:p>
    <w:p w14:paraId="6CF5D2FD">
      <w:pPr>
        <w:spacing w:before="240" w:after="120" w:line="288" w:lineRule="auto"/>
        <w:ind w:left="0"/>
        <w:jc w:val="left"/>
        <w:outlineLvl w:val="4"/>
      </w:pPr>
      <w:bookmarkStart w:id="18" w:name="heading_18"/>
      <w:r>
        <w:rPr>
          <w:rFonts w:ascii="Arial" w:hAnsi="Arial" w:eastAsia="DengXian" w:cs="Arial"/>
          <w:color w:val="3370FF"/>
          <w:sz w:val="24"/>
        </w:rPr>
        <w:t xml:space="preserve">19. </w:t>
      </w:r>
      <w:commentRangeStart w:id="64"/>
      <w:commentRangeStart w:id="65"/>
      <w:r>
        <w:rPr>
          <w:rFonts w:ascii="Arial" w:hAnsi="Arial" w:eastAsia="DengXian" w:cs="Arial"/>
          <w:b/>
          <w:sz w:val="24"/>
        </w:rPr>
        <w:t>Redisson实现的分布式锁能解决主从一致性的问题吗？</w:t>
      </w:r>
      <w:commentRangeEnd w:id="64"/>
      <w:r>
        <w:commentReference w:id="64"/>
      </w:r>
      <w:commentRangeEnd w:id="65"/>
      <w:r>
        <w:commentReference w:id="65"/>
      </w:r>
      <w:bookmarkEnd w:id="18"/>
    </w:p>
    <w:p w14:paraId="33558BA3">
      <w:pPr>
        <w:spacing w:before="120" w:after="120" w:line="288" w:lineRule="auto"/>
        <w:ind w:left="0"/>
        <w:jc w:val="left"/>
      </w:pPr>
      <w:commentRangeStart w:id="66"/>
      <w:commentRangeStart w:id="67"/>
      <w:commentRangeStart w:id="68"/>
      <w:r>
        <w:rPr>
          <w:rFonts w:ascii="Arial" w:hAnsi="Arial" w:eastAsia="DengXian" w:cs="Arial"/>
          <w:b/>
          <w:sz w:val="22"/>
        </w:rPr>
        <w:t>候选人</w:t>
      </w:r>
      <w:r>
        <w:rPr>
          <w:rFonts w:ascii="Arial" w:hAnsi="Arial" w:eastAsia="DengXian" w:cs="Arial"/>
          <w:sz w:val="22"/>
        </w:rPr>
        <w:t>：这个是不能的。比如，当线程1加锁成功后，master节点数据会异步复制到slave节点，此时如果当前持有Redis锁的master节点宕机，slave节点被提升为新的master节点，假如现在来了一个线程2，再次加锁，会在新的master节点上加锁成功，这个时候就会出现两个节点同时持有一把锁的问题。</w:t>
      </w:r>
      <w:commentRangeEnd w:id="66"/>
      <w:r>
        <w:commentReference w:id="66"/>
      </w:r>
      <w:commentRangeEnd w:id="67"/>
      <w:r>
        <w:commentReference w:id="67"/>
      </w:r>
      <w:commentRangeEnd w:id="68"/>
      <w:r>
        <w:commentReference w:id="68"/>
      </w:r>
    </w:p>
    <w:p w14:paraId="4EE9CB61">
      <w:pPr>
        <w:spacing w:before="120" w:after="120" w:line="288" w:lineRule="auto"/>
        <w:ind w:left="0"/>
        <w:jc w:val="left"/>
      </w:pPr>
      <w:r>
        <w:rPr>
          <w:rFonts w:ascii="Arial" w:hAnsi="Arial" w:eastAsia="DengXian" w:cs="Arial"/>
          <w:sz w:val="22"/>
        </w:rPr>
        <w:t>我们可以利用Redisson提供的红锁来解决这个问题，它的主要作用是，不能只在一个Redis实例上创建锁，应该是在多个Redis实例上创建锁，并且要求在大多数Redis节点上都成功创建锁，红锁中要求是Redis的节点数量要</w:t>
      </w:r>
      <w:commentRangeStart w:id="69"/>
      <w:r>
        <w:rPr>
          <w:rFonts w:ascii="Arial" w:hAnsi="Arial" w:eastAsia="DengXian" w:cs="Arial"/>
          <w:sz w:val="22"/>
        </w:rPr>
        <w:t>过半</w:t>
      </w:r>
      <w:commentRangeEnd w:id="69"/>
      <w:r>
        <w:commentReference w:id="69"/>
      </w:r>
      <w:r>
        <w:rPr>
          <w:rFonts w:ascii="Arial" w:hAnsi="Arial" w:eastAsia="DengXian" w:cs="Arial"/>
          <w:sz w:val="22"/>
        </w:rPr>
        <w:t>。这样就能避免线程1加锁成功后master节点宕机导致线程2成功加锁到新的master节点上的问题了。</w:t>
      </w:r>
    </w:p>
    <w:p w14:paraId="36BE6071">
      <w:pPr>
        <w:spacing w:before="120" w:after="120" w:line="288" w:lineRule="auto"/>
        <w:ind w:left="0"/>
        <w:jc w:val="left"/>
      </w:pPr>
      <w:r>
        <w:rPr>
          <w:rFonts w:ascii="Arial" w:hAnsi="Arial" w:eastAsia="DengXian" w:cs="Arial"/>
          <w:sz w:val="22"/>
        </w:rPr>
        <w:t>但是，如果使用了红锁，因为需要同时在多个节点上都添加锁，性能就变得非常低，并且运维维护成本也非常高，所以，我们一般在项目中也不会直接使用红锁，并且官方也暂时废弃了这个红锁。</w:t>
      </w:r>
    </w:p>
    <w:p w14:paraId="7BB88E1F">
      <w:pPr>
        <w:spacing w:before="120" w:after="120" w:line="288" w:lineRule="auto"/>
        <w:ind w:left="0"/>
        <w:jc w:val="left"/>
      </w:pPr>
    </w:p>
    <w:p w14:paraId="06688192">
      <w:pPr>
        <w:spacing w:before="240" w:after="120" w:line="288" w:lineRule="auto"/>
        <w:ind w:left="0"/>
        <w:jc w:val="left"/>
        <w:outlineLvl w:val="4"/>
      </w:pPr>
      <w:bookmarkStart w:id="19" w:name="heading_19"/>
      <w:r>
        <w:rPr>
          <w:rFonts w:ascii="Arial" w:hAnsi="Arial" w:eastAsia="DengXian" w:cs="Arial"/>
          <w:color w:val="3370FF"/>
          <w:sz w:val="24"/>
        </w:rPr>
        <w:t xml:space="preserve">20. </w:t>
      </w:r>
      <w:commentRangeStart w:id="70"/>
      <w:r>
        <w:rPr>
          <w:rFonts w:ascii="Arial" w:hAnsi="Arial" w:eastAsia="DengXian" w:cs="Arial"/>
          <w:b/>
          <w:sz w:val="24"/>
        </w:rPr>
        <w:t>如果业务非要保证数据的强一致性，这个该怎么解决呢？</w:t>
      </w:r>
      <w:commentRangeEnd w:id="70"/>
      <w:r>
        <w:commentReference w:id="70"/>
      </w:r>
      <w:bookmarkEnd w:id="19"/>
    </w:p>
    <w:p w14:paraId="01DAEAD2">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：嗯~，Redis本身就是支持高可用的，要做到强一致性，就非常影响性能，所以，如果有强一致性要求高的业务，建议使用ZooKeeper实现的分布式锁，它是可以保证强一致性的。</w:t>
      </w:r>
    </w:p>
    <w:p w14:paraId="5BC9729A">
      <w:pPr>
        <w:spacing w:before="120" w:after="120" w:line="288" w:lineRule="auto"/>
        <w:ind w:left="0"/>
        <w:jc w:val="left"/>
      </w:pPr>
    </w:p>
    <w:p w14:paraId="7BD5C061">
      <w:pPr>
        <w:spacing w:before="240" w:after="120" w:line="288" w:lineRule="auto"/>
        <w:ind w:left="0"/>
        <w:jc w:val="left"/>
        <w:outlineLvl w:val="4"/>
      </w:pPr>
      <w:bookmarkStart w:id="20" w:name="heading_20"/>
      <w:r>
        <w:rPr>
          <w:rFonts w:ascii="Arial" w:hAnsi="Arial" w:eastAsia="DengXian" w:cs="Arial"/>
          <w:color w:val="3370FF"/>
          <w:sz w:val="24"/>
        </w:rPr>
        <w:t xml:space="preserve">21. </w:t>
      </w:r>
      <w:r>
        <w:rPr>
          <w:rFonts w:ascii="Arial" w:hAnsi="Arial" w:eastAsia="DengXian" w:cs="Arial"/>
          <w:b/>
          <w:sz w:val="24"/>
        </w:rPr>
        <w:t>Redis集群有哪些方案，知道吗？</w:t>
      </w:r>
      <w:bookmarkEnd w:id="20"/>
    </w:p>
    <w:p w14:paraId="5C434EF4">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：嗯~~，在Redis中提供的集群方案总共有三种：主从复制、哨兵模式、Redis分片集群。</w:t>
      </w:r>
    </w:p>
    <w:p w14:paraId="788BD648">
      <w:pPr>
        <w:spacing w:before="120" w:after="120" w:line="288" w:lineRule="auto"/>
        <w:ind w:left="0"/>
        <w:jc w:val="left"/>
      </w:pPr>
    </w:p>
    <w:p w14:paraId="6536C2C9">
      <w:pPr>
        <w:spacing w:before="240" w:after="120" w:line="288" w:lineRule="auto"/>
        <w:ind w:left="0"/>
        <w:jc w:val="left"/>
        <w:outlineLvl w:val="4"/>
      </w:pPr>
      <w:bookmarkStart w:id="21" w:name="heading_21"/>
      <w:r>
        <w:rPr>
          <w:rFonts w:ascii="Arial" w:hAnsi="Arial" w:eastAsia="DengXian" w:cs="Arial"/>
          <w:color w:val="3370FF"/>
          <w:sz w:val="24"/>
        </w:rPr>
        <w:t xml:space="preserve">22. </w:t>
      </w:r>
      <w:commentRangeStart w:id="71"/>
      <w:r>
        <w:rPr>
          <w:rFonts w:ascii="Arial" w:hAnsi="Arial" w:eastAsia="DengXian" w:cs="Arial"/>
          <w:b/>
          <w:sz w:val="24"/>
        </w:rPr>
        <w:t>那你来介绍一下</w:t>
      </w:r>
      <w:commentRangeStart w:id="72"/>
      <w:r>
        <w:rPr>
          <w:rFonts w:ascii="Arial" w:hAnsi="Arial" w:eastAsia="DengXian" w:cs="Arial"/>
          <w:b/>
          <w:sz w:val="24"/>
        </w:rPr>
        <w:t>主从同步</w:t>
      </w:r>
      <w:commentRangeEnd w:id="72"/>
      <w:r>
        <w:commentReference w:id="72"/>
      </w:r>
      <w:r>
        <w:rPr>
          <w:rFonts w:ascii="Arial" w:hAnsi="Arial" w:eastAsia="DengXian" w:cs="Arial"/>
          <w:b/>
          <w:sz w:val="24"/>
        </w:rPr>
        <w:t>。</w:t>
      </w:r>
      <w:commentRangeEnd w:id="71"/>
      <w:r>
        <w:commentReference w:id="71"/>
      </w:r>
      <w:bookmarkEnd w:id="21"/>
    </w:p>
    <w:p w14:paraId="098C8E84">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是这样的，单节点Redis的并发能力是有上限的，要进一步提高Redis的并发能力，可以搭建主从集群，实现读写分离。一般都是一主多从，主节点负责写数据，从节点负责读数据，主节点写入数据之后，需要把数据同步到从节点中。</w:t>
      </w:r>
    </w:p>
    <w:p w14:paraId="6E14B525">
      <w:pPr>
        <w:spacing w:before="120" w:after="120" w:line="288" w:lineRule="auto"/>
        <w:ind w:left="0"/>
        <w:jc w:val="left"/>
      </w:pPr>
    </w:p>
    <w:p w14:paraId="103FE9CB">
      <w:pPr>
        <w:spacing w:before="240" w:after="120" w:line="288" w:lineRule="auto"/>
        <w:ind w:left="0"/>
        <w:jc w:val="left"/>
        <w:outlineLvl w:val="4"/>
      </w:pPr>
      <w:bookmarkStart w:id="22" w:name="heading_22"/>
      <w:r>
        <w:rPr>
          <w:rFonts w:ascii="Arial" w:hAnsi="Arial" w:eastAsia="DengXian" w:cs="Arial"/>
          <w:color w:val="3370FF"/>
          <w:sz w:val="24"/>
        </w:rPr>
        <w:t xml:space="preserve">23. </w:t>
      </w:r>
      <w:r>
        <w:rPr>
          <w:rFonts w:ascii="Arial" w:hAnsi="Arial" w:eastAsia="DengXian" w:cs="Arial"/>
          <w:b/>
          <w:sz w:val="24"/>
        </w:rPr>
        <w:t>能说一下，主从同步数据的流程吗？</w:t>
      </w:r>
      <w:bookmarkEnd w:id="22"/>
    </w:p>
    <w:p w14:paraId="5917FE22">
      <w:pPr>
        <w:spacing w:before="120" w:after="120" w:line="288" w:lineRule="auto"/>
        <w:ind w:left="0"/>
        <w:jc w:val="left"/>
      </w:pPr>
      <w:commentRangeStart w:id="73"/>
      <w:r>
        <w:rPr>
          <w:rFonts w:ascii="Arial" w:hAnsi="Arial" w:eastAsia="DengXian" w:cs="Arial"/>
          <w:b/>
          <w:sz w:val="22"/>
        </w:rPr>
        <w:t>候选人</w:t>
      </w:r>
      <w:r>
        <w:rPr>
          <w:rFonts w:ascii="Arial" w:hAnsi="Arial" w:eastAsia="DengXian" w:cs="Arial"/>
          <w:sz w:val="22"/>
        </w:rPr>
        <w:t>：嗯~~，好！主从同步分为了两个阶段，一个是</w:t>
      </w:r>
      <w:commentRangeStart w:id="74"/>
      <w:r>
        <w:rPr>
          <w:rFonts w:ascii="Arial" w:hAnsi="Arial" w:eastAsia="DengXian" w:cs="Arial"/>
          <w:sz w:val="22"/>
        </w:rPr>
        <w:t>全量同步</w:t>
      </w:r>
      <w:commentRangeEnd w:id="74"/>
      <w:r>
        <w:commentReference w:id="74"/>
      </w:r>
      <w:r>
        <w:rPr>
          <w:rFonts w:ascii="Arial" w:hAnsi="Arial" w:eastAsia="DengXian" w:cs="Arial"/>
          <w:sz w:val="22"/>
        </w:rPr>
        <w:t>，一个是</w:t>
      </w:r>
      <w:commentRangeStart w:id="75"/>
      <w:r>
        <w:rPr>
          <w:rFonts w:ascii="Arial" w:hAnsi="Arial" w:eastAsia="DengXian" w:cs="Arial"/>
          <w:sz w:val="22"/>
        </w:rPr>
        <w:t>增量同步</w:t>
      </w:r>
      <w:commentRangeEnd w:id="75"/>
      <w:r>
        <w:commentReference w:id="75"/>
      </w:r>
      <w:r>
        <w:rPr>
          <w:rFonts w:ascii="Arial" w:hAnsi="Arial" w:eastAsia="DengXian" w:cs="Arial"/>
          <w:sz w:val="22"/>
        </w:rPr>
        <w:t>。</w:t>
      </w:r>
      <w:commentRangeEnd w:id="73"/>
      <w:r>
        <w:commentReference w:id="73"/>
      </w:r>
    </w:p>
    <w:p w14:paraId="175195E1">
      <w:pPr>
        <w:spacing w:before="120" w:after="120" w:line="288" w:lineRule="auto"/>
        <w:ind w:left="0"/>
        <w:jc w:val="left"/>
      </w:pPr>
      <w:r>
        <w:rPr>
          <w:rFonts w:ascii="Arial" w:hAnsi="Arial" w:eastAsia="DengXian" w:cs="Arial"/>
          <w:sz w:val="22"/>
        </w:rPr>
        <w:t>全量同步是指从节点第一次与主节点建立连接的时候使用全量同步，流程是这样的：</w:t>
      </w:r>
    </w:p>
    <w:p w14:paraId="2618B1F7">
      <w:pPr>
        <w:spacing w:before="120" w:after="120" w:line="288" w:lineRule="auto"/>
        <w:ind w:left="0"/>
        <w:jc w:val="left"/>
      </w:pPr>
      <w:r>
        <w:rPr>
          <w:rFonts w:ascii="Arial" w:hAnsi="Arial" w:eastAsia="DengXian" w:cs="Arial"/>
          <w:sz w:val="22"/>
        </w:rPr>
        <w:t>第一：从节点请求主节点同步数据，其中从节点会携带自己的</w:t>
      </w:r>
      <w:commentRangeStart w:id="76"/>
      <w:commentRangeStart w:id="77"/>
      <w:r>
        <w:rPr>
          <w:rFonts w:ascii="Arial" w:hAnsi="Arial" w:eastAsia="DengXian" w:cs="Arial"/>
          <w:sz w:val="22"/>
        </w:rPr>
        <w:t>replication id和offset</w:t>
      </w:r>
      <w:commentRangeEnd w:id="76"/>
      <w:r>
        <w:commentReference w:id="76"/>
      </w:r>
      <w:commentRangeEnd w:id="77"/>
      <w:r>
        <w:commentReference w:id="77"/>
      </w:r>
      <w:r>
        <w:rPr>
          <w:rFonts w:ascii="Arial" w:hAnsi="Arial" w:eastAsia="DengXian" w:cs="Arial"/>
          <w:sz w:val="22"/>
        </w:rPr>
        <w:t>偏移量。</w:t>
      </w:r>
    </w:p>
    <w:p w14:paraId="4B9E8991">
      <w:pPr>
        <w:spacing w:before="120" w:after="120" w:line="288" w:lineRule="auto"/>
        <w:ind w:left="0"/>
        <w:jc w:val="left"/>
      </w:pPr>
      <w:r>
        <w:rPr>
          <w:rFonts w:ascii="Arial" w:hAnsi="Arial" w:eastAsia="DengXian" w:cs="Arial"/>
          <w:sz w:val="22"/>
        </w:rPr>
        <w:t>第二：主节点判断是否是第一次请求，主要判断的依据就是，主节点与从节点是否是同一个replication id，如果不是，就说明是第一次同步，那主节点就会把自己的replication id和offset发送给从节点，让从节点与主节点的信息保持一致。</w:t>
      </w:r>
    </w:p>
    <w:p w14:paraId="670EE7B2">
      <w:pPr>
        <w:spacing w:before="120" w:after="120" w:line="288" w:lineRule="auto"/>
        <w:ind w:left="0"/>
        <w:jc w:val="left"/>
      </w:pPr>
      <w:r>
        <w:rPr>
          <w:rFonts w:ascii="Arial" w:hAnsi="Arial" w:eastAsia="DengXian" w:cs="Arial"/>
          <w:sz w:val="22"/>
        </w:rPr>
        <w:t>第三：在同时主节点会执行</w:t>
      </w:r>
      <w:commentRangeStart w:id="78"/>
      <w:r>
        <w:rPr>
          <w:rFonts w:ascii="Consolas" w:hAnsi="Consolas" w:eastAsia="Consolas" w:cs="Consolas"/>
          <w:sz w:val="22"/>
          <w:shd w:val="clear" w:fill="EFF0F1"/>
        </w:rPr>
        <w:t>BGSAVE</w:t>
      </w:r>
      <w:commentRangeEnd w:id="78"/>
      <w:r>
        <w:commentReference w:id="78"/>
      </w:r>
      <w:r>
        <w:rPr>
          <w:rFonts w:ascii="Arial" w:hAnsi="Arial" w:eastAsia="DengXian" w:cs="Arial"/>
          <w:sz w:val="22"/>
        </w:rPr>
        <w:t>，生成RDB文件后，发送给从节点去执行，从节点先把自己的数据清空，然后执行主节点发送过来的RDB文件，这样就保持了一致。</w:t>
      </w:r>
    </w:p>
    <w:p w14:paraId="4D7D8FFC">
      <w:pPr>
        <w:spacing w:before="120" w:after="120" w:line="288" w:lineRule="auto"/>
        <w:ind w:left="0"/>
        <w:jc w:val="left"/>
      </w:pPr>
      <w:r>
        <w:rPr>
          <w:rFonts w:ascii="Arial" w:hAnsi="Arial" w:eastAsia="DengXian" w:cs="Arial"/>
          <w:sz w:val="22"/>
        </w:rPr>
        <w:t>当然，如果在RDB生成执行期间，依然有请求到了主节点，而主节点会以命令的方式记录到缓冲区，缓冲区是一个日志文件，最后把这个日志文件发送给从节点，这样就能保证主节点与从节点完全一致了，后期再同步数据的时候，都是依赖于这个日志文件，这个就是全量同步。</w:t>
      </w:r>
    </w:p>
    <w:p w14:paraId="048A7E48">
      <w:pPr>
        <w:spacing w:before="120" w:after="120" w:line="288" w:lineRule="auto"/>
        <w:ind w:left="0"/>
        <w:jc w:val="left"/>
      </w:pPr>
      <w:r>
        <w:rPr>
          <w:rFonts w:ascii="Arial" w:hAnsi="Arial" w:eastAsia="DengXian" w:cs="Arial"/>
          <w:sz w:val="22"/>
        </w:rPr>
        <w:t>增量同步指的是，当从节点服务重启之后，数据就不一致了，所以这个时候，从节点会请求主节点同步数据，主节点还是判断不是第一次请求，不是第一次就获取从节点的offset值，然后主节点从命令日志中获取offset值之后的数据，发送给从节点进行数据同步。</w:t>
      </w:r>
    </w:p>
    <w:p w14:paraId="63D11145">
      <w:pPr>
        <w:spacing w:before="120" w:after="120" w:line="288" w:lineRule="auto"/>
        <w:ind w:left="0"/>
        <w:jc w:val="left"/>
      </w:pPr>
    </w:p>
    <w:p w14:paraId="73FB30A7">
      <w:pPr>
        <w:spacing w:before="240" w:after="120" w:line="288" w:lineRule="auto"/>
        <w:ind w:left="0"/>
        <w:jc w:val="left"/>
        <w:outlineLvl w:val="4"/>
      </w:pPr>
      <w:bookmarkStart w:id="23" w:name="heading_23"/>
      <w:r>
        <w:rPr>
          <w:rFonts w:ascii="Arial" w:hAnsi="Arial" w:eastAsia="DengXian" w:cs="Arial"/>
          <w:color w:val="3370FF"/>
          <w:sz w:val="24"/>
        </w:rPr>
        <w:t xml:space="preserve">24. </w:t>
      </w:r>
      <w:commentRangeStart w:id="79"/>
      <w:r>
        <w:rPr>
          <w:rFonts w:ascii="Arial" w:hAnsi="Arial" w:eastAsia="DengXian" w:cs="Arial"/>
          <w:b/>
          <w:sz w:val="24"/>
        </w:rPr>
        <w:t>怎么保证Redis的高并发高可用？</w:t>
      </w:r>
      <w:commentRangeEnd w:id="79"/>
      <w:r>
        <w:commentReference w:id="79"/>
      </w:r>
      <w:bookmarkEnd w:id="23"/>
    </w:p>
    <w:p w14:paraId="7F686183">
      <w:pPr>
        <w:spacing w:before="120" w:after="120" w:line="288" w:lineRule="auto"/>
        <w:ind w:left="0"/>
        <w:jc w:val="left"/>
      </w:pPr>
      <w:commentRangeStart w:id="80"/>
      <w:r>
        <w:rPr>
          <w:rFonts w:ascii="Arial" w:hAnsi="Arial" w:eastAsia="DengXian" w:cs="Arial"/>
          <w:b/>
          <w:sz w:val="22"/>
        </w:rPr>
        <w:t>候选人</w:t>
      </w:r>
      <w:r>
        <w:rPr>
          <w:rFonts w:ascii="Arial" w:hAnsi="Arial" w:eastAsia="DengXian" w:cs="Arial"/>
          <w:sz w:val="22"/>
        </w:rPr>
        <w:t>：首先可以搭建主从集群，再加上使用Redis中的哨兵模式，哨兵模式可以实现主从集群的自动故障恢复，里面就包含了</w:t>
      </w:r>
      <w:commentRangeStart w:id="81"/>
      <w:r>
        <w:rPr>
          <w:rFonts w:ascii="Arial" w:hAnsi="Arial" w:eastAsia="DengXian" w:cs="Arial"/>
          <w:sz w:val="22"/>
        </w:rPr>
        <w:t>对主从服务的监控、自动故障恢复、通知</w:t>
      </w:r>
      <w:commentRangeEnd w:id="81"/>
      <w:r>
        <w:commentReference w:id="81"/>
      </w:r>
      <w:r>
        <w:rPr>
          <w:rFonts w:ascii="Arial" w:hAnsi="Arial" w:eastAsia="DengXian" w:cs="Arial"/>
          <w:sz w:val="22"/>
        </w:rPr>
        <w:t>；如果master故障，</w:t>
      </w:r>
      <w:commentRangeStart w:id="82"/>
      <w:commentRangeStart w:id="83"/>
      <w:r>
        <w:rPr>
          <w:rFonts w:ascii="Arial" w:hAnsi="Arial" w:eastAsia="DengXian" w:cs="Arial"/>
          <w:sz w:val="22"/>
        </w:rPr>
        <w:t>Sentinel会将一个slave提升为master</w:t>
      </w:r>
      <w:commentRangeEnd w:id="82"/>
      <w:r>
        <w:commentReference w:id="82"/>
      </w:r>
      <w:commentRangeEnd w:id="83"/>
      <w:r>
        <w:commentReference w:id="83"/>
      </w:r>
      <w:r>
        <w:rPr>
          <w:rFonts w:ascii="Arial" w:hAnsi="Arial" w:eastAsia="DengXian" w:cs="Arial"/>
          <w:sz w:val="22"/>
        </w:rPr>
        <w:t>。当故障实例恢复后也以新的master为主；同时Sentinel也充当Redis客户端的服务发现来源，当集群发生故障转移时，会将最新信息推送给Redis的客户端，所以一般项目都会采用哨兵的模式来保证Redis的高并发高可用。</w:t>
      </w:r>
      <w:commentRangeEnd w:id="80"/>
      <w:r>
        <w:commentReference w:id="80"/>
      </w:r>
    </w:p>
    <w:p w14:paraId="7849EE17">
      <w:pPr>
        <w:spacing w:before="120" w:after="120" w:line="288" w:lineRule="auto"/>
        <w:ind w:left="0"/>
        <w:jc w:val="left"/>
      </w:pPr>
    </w:p>
    <w:p w14:paraId="5B63CF45">
      <w:pPr>
        <w:spacing w:before="240" w:after="120" w:line="288" w:lineRule="auto"/>
        <w:ind w:left="0"/>
        <w:jc w:val="left"/>
        <w:outlineLvl w:val="4"/>
      </w:pPr>
      <w:bookmarkStart w:id="24" w:name="heading_24"/>
      <w:r>
        <w:rPr>
          <w:rFonts w:ascii="Arial" w:hAnsi="Arial" w:eastAsia="DengXian" w:cs="Arial"/>
          <w:color w:val="3370FF"/>
          <w:sz w:val="24"/>
        </w:rPr>
        <w:t xml:space="preserve">25. </w:t>
      </w:r>
      <w:r>
        <w:rPr>
          <w:rFonts w:ascii="Arial" w:hAnsi="Arial" w:eastAsia="DengXian" w:cs="Arial"/>
          <w:b/>
          <w:sz w:val="24"/>
        </w:rPr>
        <w:t>你们使用Redis是单点还是集群，哪种集群？</w:t>
      </w:r>
      <w:bookmarkEnd w:id="24"/>
    </w:p>
    <w:p w14:paraId="63FD16F7">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：嗯！我们当时使用的是</w:t>
      </w:r>
      <w:commentRangeStart w:id="84"/>
      <w:r>
        <w:rPr>
          <w:rFonts w:ascii="Arial" w:hAnsi="Arial" w:eastAsia="DengXian" w:cs="Arial"/>
          <w:sz w:val="22"/>
        </w:rPr>
        <w:t>主从（1主1从）加哨兵</w:t>
      </w:r>
      <w:commentRangeEnd w:id="84"/>
      <w:r>
        <w:commentReference w:id="84"/>
      </w:r>
      <w:r>
        <w:rPr>
          <w:rFonts w:ascii="Arial" w:hAnsi="Arial" w:eastAsia="DengXian" w:cs="Arial"/>
          <w:sz w:val="22"/>
        </w:rPr>
        <w:t>。一般单节点不超过10G内存，如果Redis内存不足则可以给不同服务分配独立的Redis主从节点。尽量不做分片集群。因为集群维护起来比较麻烦，并且集群之间的心跳检测和数据通信会消耗大量的网络带宽，也没有办法使用Lua脚本和事务。</w:t>
      </w:r>
    </w:p>
    <w:p w14:paraId="4D123EE1">
      <w:pPr>
        <w:spacing w:before="120" w:after="120" w:line="288" w:lineRule="auto"/>
        <w:ind w:left="0"/>
        <w:jc w:val="left"/>
      </w:pPr>
    </w:p>
    <w:p w14:paraId="05DA9B81">
      <w:pPr>
        <w:spacing w:before="240" w:after="120" w:line="288" w:lineRule="auto"/>
        <w:ind w:left="0"/>
        <w:jc w:val="left"/>
        <w:outlineLvl w:val="4"/>
      </w:pPr>
      <w:bookmarkStart w:id="25" w:name="heading_25"/>
      <w:r>
        <w:rPr>
          <w:rFonts w:ascii="Arial" w:hAnsi="Arial" w:eastAsia="DengXian" w:cs="Arial"/>
          <w:color w:val="3370FF"/>
          <w:sz w:val="24"/>
        </w:rPr>
        <w:t xml:space="preserve">26. </w:t>
      </w:r>
      <w:r>
        <w:rPr>
          <w:rFonts w:ascii="Arial" w:hAnsi="Arial" w:eastAsia="DengXian" w:cs="Arial"/>
          <w:b/>
          <w:sz w:val="24"/>
        </w:rPr>
        <w:t>Redis集群</w:t>
      </w:r>
      <w:commentRangeStart w:id="85"/>
      <w:commentRangeStart w:id="86"/>
      <w:commentRangeStart w:id="87"/>
      <w:r>
        <w:rPr>
          <w:rFonts w:ascii="Arial" w:hAnsi="Arial" w:eastAsia="DengXian" w:cs="Arial"/>
          <w:b/>
          <w:sz w:val="24"/>
        </w:rPr>
        <w:t>脑裂</w:t>
      </w:r>
      <w:commentRangeEnd w:id="85"/>
      <w:r>
        <w:commentReference w:id="85"/>
      </w:r>
      <w:commentRangeEnd w:id="86"/>
      <w:r>
        <w:commentReference w:id="86"/>
      </w:r>
      <w:commentRangeEnd w:id="87"/>
      <w:r>
        <w:commentReference w:id="87"/>
      </w:r>
      <w:r>
        <w:rPr>
          <w:rFonts w:ascii="Arial" w:hAnsi="Arial" w:eastAsia="DengXian" w:cs="Arial"/>
          <w:b/>
          <w:sz w:val="24"/>
        </w:rPr>
        <w:t>，该怎么解决呢？</w:t>
      </w:r>
      <w:bookmarkEnd w:id="25"/>
    </w:p>
    <w:p w14:paraId="4AA15981">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：嗯！这个在项目中很少见，不过脑裂的问题是这样的，我们现在用的是Redis的哨兵模式集群的。</w:t>
      </w:r>
    </w:p>
    <w:p w14:paraId="08EC69F6">
      <w:pPr>
        <w:spacing w:before="120" w:after="120" w:line="288" w:lineRule="auto"/>
        <w:ind w:left="0"/>
        <w:jc w:val="left"/>
      </w:pPr>
      <w:r>
        <w:rPr>
          <w:rFonts w:ascii="Arial" w:hAnsi="Arial" w:eastAsia="DengXian" w:cs="Arial"/>
          <w:sz w:val="22"/>
        </w:rPr>
        <w:t>有的时候由于网络等原因可能会出现脑裂的情况，就是说，由于Redis master节点和Redis slave节点和Sentinel处于不同的网络分区，使得Sentinel没有能够心跳感知到master，所以通过选举的方式提升了一个slave为master，这样就存在了两个master，就像大脑分裂了一样，这样会导致客户端还在old master那里写入数据，新节点无法同步数据，当网络恢复后，Sentinel会将old master降为slave，</w:t>
      </w:r>
      <w:commentRangeStart w:id="88"/>
      <w:r>
        <w:rPr>
          <w:rFonts w:ascii="Arial" w:hAnsi="Arial" w:eastAsia="DengXian" w:cs="Arial"/>
          <w:sz w:val="22"/>
        </w:rPr>
        <w:t>这时再从新master同步数据</w:t>
      </w:r>
      <w:commentRangeEnd w:id="88"/>
      <w:r>
        <w:commentReference w:id="88"/>
      </w:r>
      <w:r>
        <w:rPr>
          <w:rFonts w:ascii="Arial" w:hAnsi="Arial" w:eastAsia="DengXian" w:cs="Arial"/>
          <w:sz w:val="22"/>
        </w:rPr>
        <w:t>，这会导致old master中的大量数据丢失。</w:t>
      </w:r>
    </w:p>
    <w:p w14:paraId="3E620B10">
      <w:pPr>
        <w:spacing w:before="120" w:after="120" w:line="288" w:lineRule="auto"/>
        <w:ind w:left="0"/>
        <w:jc w:val="left"/>
      </w:pPr>
      <w:commentRangeStart w:id="89"/>
      <w:commentRangeStart w:id="90"/>
      <w:r>
        <w:rPr>
          <w:rFonts w:ascii="Arial" w:hAnsi="Arial" w:eastAsia="DengXian" w:cs="Arial"/>
          <w:sz w:val="22"/>
        </w:rPr>
        <w:t>关于解决的话</w:t>
      </w:r>
      <w:commentRangeEnd w:id="89"/>
      <w:r>
        <w:commentReference w:id="89"/>
      </w:r>
      <w:r>
        <w:rPr>
          <w:rFonts w:ascii="Arial" w:hAnsi="Arial" w:eastAsia="DengXian" w:cs="Arial"/>
          <w:sz w:val="22"/>
        </w:rPr>
        <w:t>，</w:t>
      </w:r>
      <w:commentRangeStart w:id="91"/>
      <w:r>
        <w:rPr>
          <w:rFonts w:ascii="Arial" w:hAnsi="Arial" w:eastAsia="DengXian" w:cs="Arial"/>
          <w:sz w:val="22"/>
        </w:rPr>
        <w:t>我记得在Redis的配置中可以设置</w:t>
      </w:r>
      <w:commentRangeEnd w:id="91"/>
      <w:r>
        <w:commentReference w:id="91"/>
      </w:r>
      <w:r>
        <w:rPr>
          <w:rFonts w:ascii="Arial" w:hAnsi="Arial" w:eastAsia="DengXian" w:cs="Arial"/>
          <w:sz w:val="22"/>
        </w:rPr>
        <w:t>：第一可以设置最少的slave节点个数，比如设置至少要有一个从节点才能同步数据，第二个可以设置</w:t>
      </w:r>
      <w:commentRangeStart w:id="92"/>
      <w:r>
        <w:rPr>
          <w:rFonts w:ascii="Arial" w:hAnsi="Arial" w:eastAsia="DengXian" w:cs="Arial"/>
          <w:sz w:val="22"/>
        </w:rPr>
        <w:t>主从数据复制和同步的延迟时间</w:t>
      </w:r>
      <w:commentRangeEnd w:id="92"/>
      <w:r>
        <w:commentReference w:id="92"/>
      </w:r>
      <w:r>
        <w:rPr>
          <w:rFonts w:ascii="Arial" w:hAnsi="Arial" w:eastAsia="DengXian" w:cs="Arial"/>
          <w:sz w:val="22"/>
        </w:rPr>
        <w:t>，达不到要求就拒绝请求，就可以避免大量的数据丢失。</w:t>
      </w:r>
      <w:commentRangeEnd w:id="90"/>
      <w:r>
        <w:commentReference w:id="90"/>
      </w:r>
    </w:p>
    <w:p w14:paraId="09D4A3DE">
      <w:pPr>
        <w:spacing w:before="120" w:after="120" w:line="288" w:lineRule="auto"/>
        <w:ind w:left="0"/>
        <w:jc w:val="left"/>
      </w:pPr>
    </w:p>
    <w:p w14:paraId="7E3C9F76">
      <w:pPr>
        <w:spacing w:before="240" w:after="120" w:line="288" w:lineRule="auto"/>
        <w:ind w:left="0"/>
        <w:jc w:val="left"/>
        <w:outlineLvl w:val="4"/>
      </w:pPr>
      <w:bookmarkStart w:id="26" w:name="heading_26"/>
      <w:r>
        <w:rPr>
          <w:rFonts w:ascii="Arial" w:hAnsi="Arial" w:eastAsia="DengXian" w:cs="Arial"/>
          <w:color w:val="3370FF"/>
          <w:sz w:val="24"/>
        </w:rPr>
        <w:t xml:space="preserve">27. </w:t>
      </w:r>
      <w:r>
        <w:rPr>
          <w:rFonts w:ascii="Arial" w:hAnsi="Arial" w:eastAsia="DengXian" w:cs="Arial"/>
          <w:b/>
          <w:sz w:val="24"/>
        </w:rPr>
        <w:t>Redis的</w:t>
      </w:r>
      <w:commentRangeStart w:id="93"/>
      <w:r>
        <w:rPr>
          <w:rFonts w:ascii="Arial" w:hAnsi="Arial" w:eastAsia="DengXian" w:cs="Arial"/>
          <w:b/>
          <w:sz w:val="24"/>
        </w:rPr>
        <w:t>分片集群</w:t>
      </w:r>
      <w:commentRangeEnd w:id="93"/>
      <w:r>
        <w:commentReference w:id="93"/>
      </w:r>
      <w:r>
        <w:rPr>
          <w:rFonts w:ascii="Arial" w:hAnsi="Arial" w:eastAsia="DengXian" w:cs="Arial"/>
          <w:b/>
          <w:sz w:val="24"/>
        </w:rPr>
        <w:t>有什么作用？</w:t>
      </w:r>
      <w:bookmarkEnd w:id="26"/>
    </w:p>
    <w:p w14:paraId="3B6D6152">
      <w:pPr>
        <w:spacing w:before="120" w:after="120" w:line="288" w:lineRule="auto"/>
        <w:ind w:left="0"/>
        <w:jc w:val="left"/>
      </w:pPr>
      <w:r>
        <w:rPr>
          <w:rFonts w:ascii="Arial" w:hAnsi="Arial" w:eastAsia="DengXian" w:cs="Arial"/>
          <w:b/>
          <w:sz w:val="22"/>
        </w:rPr>
        <w:t>候选人</w:t>
      </w:r>
      <w:r>
        <w:rPr>
          <w:rFonts w:ascii="Arial" w:hAnsi="Arial" w:eastAsia="DengXian" w:cs="Arial"/>
          <w:sz w:val="22"/>
        </w:rPr>
        <w:t>：分片集群主要解决的是海量数据存储的问题，集群中有多个master，每个master保存不同数据，并且还可以给每个master设置多个slave节点，就可以继续增大集群的高并发能力。同时每个master之间通过ping监测彼此健康状态，就类似于哨兵模式了。当客户端请求可以访问集群任意节点，最终都会被转发到正确节点。</w:t>
      </w:r>
    </w:p>
    <w:p w14:paraId="1A39F60A">
      <w:pPr>
        <w:spacing w:before="120" w:after="120" w:line="288" w:lineRule="auto"/>
        <w:ind w:left="0"/>
        <w:jc w:val="left"/>
      </w:pPr>
    </w:p>
    <w:p w14:paraId="7AD9B526">
      <w:pPr>
        <w:spacing w:before="240" w:after="120" w:line="288" w:lineRule="auto"/>
        <w:ind w:left="0"/>
        <w:jc w:val="left"/>
        <w:outlineLvl w:val="4"/>
      </w:pPr>
      <w:bookmarkStart w:id="27" w:name="heading_27"/>
      <w:r>
        <w:rPr>
          <w:rFonts w:ascii="Arial" w:hAnsi="Arial" w:eastAsia="DengXian" w:cs="Arial"/>
          <w:color w:val="3370FF"/>
          <w:sz w:val="24"/>
        </w:rPr>
        <w:t xml:space="preserve">28. </w:t>
      </w:r>
      <w:commentRangeStart w:id="94"/>
      <w:r>
        <w:rPr>
          <w:rFonts w:ascii="Arial" w:hAnsi="Arial" w:eastAsia="DengXian" w:cs="Arial"/>
          <w:b/>
          <w:sz w:val="24"/>
        </w:rPr>
        <w:t>Redis分片集群</w:t>
      </w:r>
      <w:commentRangeEnd w:id="94"/>
      <w:r>
        <w:commentReference w:id="94"/>
      </w:r>
      <w:r>
        <w:rPr>
          <w:rFonts w:ascii="Arial" w:hAnsi="Arial" w:eastAsia="DengXian" w:cs="Arial"/>
          <w:b/>
          <w:sz w:val="24"/>
        </w:rPr>
        <w:t>中数据是怎么存储和读取的？</w:t>
      </w:r>
      <w:bookmarkEnd w:id="27"/>
    </w:p>
    <w:p w14:paraId="4D5EEB3A">
      <w:pPr>
        <w:spacing w:before="120" w:after="120" w:line="288" w:lineRule="auto"/>
        <w:ind w:left="0"/>
        <w:jc w:val="left"/>
      </w:pPr>
      <w:r>
        <w:rPr>
          <w:rFonts w:ascii="Arial" w:hAnsi="Arial" w:eastAsia="DengXian" w:cs="Arial"/>
          <w:b/>
          <w:sz w:val="22"/>
        </w:rPr>
        <w:t>候选人</w:t>
      </w:r>
      <w:r>
        <w:rPr>
          <w:rFonts w:ascii="Arial" w:hAnsi="Arial" w:eastAsia="DengXian" w:cs="Arial"/>
          <w:sz w:val="22"/>
        </w:rPr>
        <w:t>：</w:t>
      </w:r>
    </w:p>
    <w:p w14:paraId="7999A53D">
      <w:pPr>
        <w:spacing w:before="120" w:after="120" w:line="288" w:lineRule="auto"/>
        <w:ind w:left="0"/>
        <w:jc w:val="left"/>
      </w:pPr>
      <w:commentRangeStart w:id="95"/>
      <w:r>
        <w:rPr>
          <w:rFonts w:ascii="Arial" w:hAnsi="Arial" w:eastAsia="DengXian" w:cs="Arial"/>
          <w:sz w:val="22"/>
        </w:rPr>
        <w:t>嗯~，在Redis集群中是这样的：</w:t>
      </w:r>
      <w:commentRangeEnd w:id="95"/>
      <w:r>
        <w:commentReference w:id="95"/>
      </w:r>
    </w:p>
    <w:p w14:paraId="7E2C869E">
      <w:pPr>
        <w:spacing w:before="120" w:after="120" w:line="288" w:lineRule="auto"/>
        <w:ind w:left="0"/>
        <w:jc w:val="left"/>
      </w:pPr>
      <w:commentRangeStart w:id="96"/>
      <w:commentRangeStart w:id="97"/>
      <w:r>
        <w:rPr>
          <w:rFonts w:ascii="Arial" w:hAnsi="Arial" w:eastAsia="DengXian" w:cs="Arial"/>
          <w:sz w:val="22"/>
        </w:rPr>
        <w:t>Redis 集群引入了哈希槽的概念，有 16384 个哈希槽，集群中每个主节点绑定了一定范围的哈希槽范围，key通过</w:t>
      </w:r>
      <w:commentRangeStart w:id="98"/>
      <w:r>
        <w:rPr>
          <w:rFonts w:ascii="Arial" w:hAnsi="Arial" w:eastAsia="DengXian" w:cs="Arial"/>
          <w:sz w:val="22"/>
        </w:rPr>
        <w:t>CRC16</w:t>
      </w:r>
      <w:commentRangeEnd w:id="98"/>
      <w:r>
        <w:commentReference w:id="98"/>
      </w:r>
      <w:r>
        <w:rPr>
          <w:rFonts w:ascii="Arial" w:hAnsi="Arial" w:eastAsia="DengXian" w:cs="Arial"/>
          <w:sz w:val="22"/>
        </w:rPr>
        <w:t>校验后对16384取模来决定放置哪个槽，通过槽找到对应的节点进行存储。</w:t>
      </w:r>
      <w:commentRangeEnd w:id="96"/>
      <w:r>
        <w:commentReference w:id="96"/>
      </w:r>
      <w:commentRangeEnd w:id="97"/>
      <w:r>
        <w:commentReference w:id="97"/>
      </w:r>
    </w:p>
    <w:p w14:paraId="749856FC">
      <w:pPr>
        <w:spacing w:before="120" w:after="120" w:line="288" w:lineRule="auto"/>
        <w:ind w:left="0"/>
        <w:jc w:val="left"/>
      </w:pPr>
      <w:r>
        <w:rPr>
          <w:rFonts w:ascii="Arial" w:hAnsi="Arial" w:eastAsia="DengXian" w:cs="Arial"/>
          <w:sz w:val="22"/>
        </w:rPr>
        <w:t>取值的逻辑是一样的。</w:t>
      </w:r>
    </w:p>
    <w:p w14:paraId="7BFE2B7C">
      <w:pPr>
        <w:spacing w:before="120" w:after="120" w:line="288" w:lineRule="auto"/>
        <w:ind w:left="0"/>
        <w:jc w:val="left"/>
      </w:pPr>
    </w:p>
    <w:p w14:paraId="0D4DB79E">
      <w:pPr>
        <w:spacing w:before="240" w:after="120" w:line="288" w:lineRule="auto"/>
        <w:ind w:left="0"/>
        <w:jc w:val="left"/>
        <w:outlineLvl w:val="4"/>
      </w:pPr>
      <w:bookmarkStart w:id="28" w:name="heading_28"/>
      <w:r>
        <w:rPr>
          <w:rFonts w:ascii="Arial" w:hAnsi="Arial" w:eastAsia="DengXian" w:cs="Arial"/>
          <w:color w:val="3370FF"/>
          <w:sz w:val="24"/>
        </w:rPr>
        <w:t xml:space="preserve">29. </w:t>
      </w:r>
      <w:commentRangeStart w:id="99"/>
      <w:commentRangeStart w:id="100"/>
      <w:r>
        <w:rPr>
          <w:rFonts w:ascii="Arial" w:hAnsi="Arial" w:eastAsia="DengXian" w:cs="Arial"/>
          <w:b/>
          <w:sz w:val="24"/>
        </w:rPr>
        <w:t>Redis是单线程的，但是为什么还那么快</w:t>
      </w:r>
      <w:commentRangeEnd w:id="99"/>
      <w:r>
        <w:commentReference w:id="99"/>
      </w:r>
      <w:r>
        <w:rPr>
          <w:rFonts w:ascii="Arial" w:hAnsi="Arial" w:eastAsia="DengXian" w:cs="Arial"/>
          <w:b/>
          <w:sz w:val="24"/>
        </w:rPr>
        <w:t>？</w:t>
      </w:r>
      <w:commentRangeEnd w:id="100"/>
      <w:r>
        <w:commentReference w:id="100"/>
      </w:r>
      <w:bookmarkEnd w:id="28"/>
    </w:p>
    <w:p w14:paraId="0640869E">
      <w:pPr>
        <w:spacing w:before="120" w:after="120" w:line="288" w:lineRule="auto"/>
        <w:ind w:left="0"/>
        <w:jc w:val="left"/>
      </w:pPr>
      <w:r>
        <w:rPr>
          <w:rFonts w:ascii="Arial" w:hAnsi="Arial" w:eastAsia="DengXian" w:cs="Arial"/>
          <w:b/>
          <w:sz w:val="22"/>
        </w:rPr>
        <w:t>候选人</w:t>
      </w:r>
      <w:r>
        <w:rPr>
          <w:rFonts w:ascii="Arial" w:hAnsi="Arial" w:eastAsia="DengXian" w:cs="Arial"/>
          <w:sz w:val="22"/>
        </w:rPr>
        <w:t>：</w:t>
      </w:r>
    </w:p>
    <w:p w14:paraId="50EC0265">
      <w:pPr>
        <w:spacing w:before="120" w:after="120" w:line="288" w:lineRule="auto"/>
        <w:ind w:left="0"/>
        <w:jc w:val="left"/>
      </w:pPr>
      <w:r>
        <w:rPr>
          <w:rFonts w:ascii="Arial" w:hAnsi="Arial" w:eastAsia="DengXian" w:cs="Arial"/>
          <w:sz w:val="22"/>
        </w:rPr>
        <w:t>嗯，这个有几个原因吧~~~</w:t>
      </w:r>
    </w:p>
    <w:p w14:paraId="661CB22F">
      <w:pPr>
        <w:numPr>
          <w:ilvl w:val="0"/>
          <w:numId w:val="1"/>
        </w:numPr>
        <w:spacing w:before="120" w:after="120" w:line="288" w:lineRule="auto"/>
        <w:ind w:left="0"/>
        <w:jc w:val="left"/>
      </w:pPr>
      <w:r>
        <w:rPr>
          <w:rFonts w:ascii="Arial" w:hAnsi="Arial" w:eastAsia="DengXian" w:cs="Arial"/>
          <w:sz w:val="22"/>
        </w:rPr>
        <w:t>完全</w:t>
      </w:r>
      <w:commentRangeStart w:id="101"/>
      <w:commentRangeStart w:id="102"/>
      <w:r>
        <w:rPr>
          <w:rFonts w:ascii="Arial" w:hAnsi="Arial" w:eastAsia="DengXian" w:cs="Arial"/>
          <w:sz w:val="22"/>
        </w:rPr>
        <w:t>基于内存</w:t>
      </w:r>
      <w:commentRangeEnd w:id="101"/>
      <w:r>
        <w:commentReference w:id="101"/>
      </w:r>
      <w:commentRangeEnd w:id="102"/>
      <w:r>
        <w:commentReference w:id="102"/>
      </w:r>
      <w:r>
        <w:rPr>
          <w:rFonts w:ascii="Arial" w:hAnsi="Arial" w:eastAsia="DengXian" w:cs="Arial"/>
          <w:sz w:val="22"/>
        </w:rPr>
        <w:t>的，C语言编写。</w:t>
      </w:r>
    </w:p>
    <w:p w14:paraId="62704189">
      <w:pPr>
        <w:numPr>
          <w:ilvl w:val="0"/>
          <w:numId w:val="2"/>
        </w:numPr>
        <w:spacing w:before="120" w:after="120" w:line="288" w:lineRule="auto"/>
        <w:ind w:left="0"/>
        <w:jc w:val="left"/>
      </w:pPr>
      <w:r>
        <w:rPr>
          <w:rFonts w:ascii="Arial" w:hAnsi="Arial" w:eastAsia="DengXian" w:cs="Arial"/>
          <w:sz w:val="22"/>
        </w:rPr>
        <w:t>采用单线程，避免不必要的上下文切换和竞争条件。</w:t>
      </w:r>
    </w:p>
    <w:p w14:paraId="7F0D28C3">
      <w:pPr>
        <w:numPr>
          <w:ilvl w:val="0"/>
          <w:numId w:val="3"/>
        </w:numPr>
        <w:spacing w:before="120" w:after="120" w:line="288" w:lineRule="auto"/>
        <w:ind w:left="0"/>
        <w:jc w:val="left"/>
      </w:pPr>
      <w:r>
        <w:rPr>
          <w:rFonts w:ascii="Arial" w:hAnsi="Arial" w:eastAsia="DengXian" w:cs="Arial"/>
          <w:sz w:val="22"/>
        </w:rPr>
        <w:t>使用多路I/O复用模型，非阻塞IO。</w:t>
      </w:r>
    </w:p>
    <w:p w14:paraId="03713BF8">
      <w:pPr>
        <w:spacing w:before="120" w:after="120" w:line="288" w:lineRule="auto"/>
        <w:ind w:left="0"/>
        <w:jc w:val="left"/>
      </w:pPr>
      <w:r>
        <w:rPr>
          <w:rFonts w:ascii="Arial" w:hAnsi="Arial" w:eastAsia="DengXian" w:cs="Arial"/>
          <w:sz w:val="22"/>
        </w:rPr>
        <w:t>例如：</w:t>
      </w:r>
      <w:r>
        <w:rPr>
          <w:rFonts w:ascii="Consolas" w:hAnsi="Consolas" w:eastAsia="Consolas" w:cs="Consolas"/>
          <w:sz w:val="22"/>
          <w:shd w:val="clear" w:fill="EFF0F1"/>
        </w:rPr>
        <w:t>BGSAVE</w:t>
      </w:r>
      <w:r>
        <w:rPr>
          <w:rFonts w:ascii="Arial" w:hAnsi="Arial" w:eastAsia="DengXian" w:cs="Arial"/>
          <w:sz w:val="22"/>
        </w:rPr>
        <w:t>和</w:t>
      </w:r>
      <w:r>
        <w:rPr>
          <w:rFonts w:ascii="Consolas" w:hAnsi="Consolas" w:eastAsia="Consolas" w:cs="Consolas"/>
          <w:sz w:val="22"/>
          <w:shd w:val="clear" w:fill="EFF0F1"/>
        </w:rPr>
        <w:t>BGREWRITEAOF</w:t>
      </w:r>
      <w:r>
        <w:rPr>
          <w:rFonts w:ascii="Arial" w:hAnsi="Arial" w:eastAsia="DengXian" w:cs="Arial"/>
          <w:sz w:val="22"/>
        </w:rPr>
        <w:t>都是在后台执行操作，不影响主线程的正常使用，不会产生阻塞。</w:t>
      </w:r>
    </w:p>
    <w:p w14:paraId="3FDEB35F">
      <w:pPr>
        <w:spacing w:before="120" w:after="120" w:line="288" w:lineRule="auto"/>
        <w:ind w:left="0"/>
        <w:jc w:val="left"/>
      </w:pPr>
    </w:p>
    <w:p w14:paraId="7538A571">
      <w:pPr>
        <w:spacing w:before="240" w:after="120" w:line="288" w:lineRule="auto"/>
        <w:ind w:left="0"/>
        <w:jc w:val="left"/>
        <w:outlineLvl w:val="4"/>
      </w:pPr>
      <w:bookmarkStart w:id="29" w:name="heading_29"/>
      <w:r>
        <w:rPr>
          <w:rFonts w:ascii="Arial" w:hAnsi="Arial" w:eastAsia="DengXian" w:cs="Arial"/>
          <w:color w:val="3370FF"/>
          <w:sz w:val="24"/>
        </w:rPr>
        <w:t xml:space="preserve">30. </w:t>
      </w:r>
      <w:commentRangeStart w:id="103"/>
      <w:commentRangeStart w:id="104"/>
      <w:commentRangeStart w:id="105"/>
      <w:r>
        <w:rPr>
          <w:rFonts w:ascii="Arial" w:hAnsi="Arial" w:eastAsia="DengXian" w:cs="Arial"/>
          <w:b/>
          <w:sz w:val="24"/>
        </w:rPr>
        <w:t>能解释一下I/O多路复用模型？</w:t>
      </w:r>
      <w:commentRangeEnd w:id="103"/>
      <w:r>
        <w:commentReference w:id="103"/>
      </w:r>
      <w:commentRangeEnd w:id="104"/>
      <w:r>
        <w:commentReference w:id="104"/>
      </w:r>
      <w:commentRangeEnd w:id="105"/>
      <w:r>
        <w:commentReference w:id="105"/>
      </w:r>
      <w:bookmarkEnd w:id="29"/>
    </w:p>
    <w:p w14:paraId="04D2CFCB">
      <w:pPr>
        <w:spacing w:before="120" w:after="120" w:line="288" w:lineRule="auto"/>
        <w:ind w:left="0"/>
        <w:jc w:val="left"/>
      </w:pPr>
      <w:r>
        <w:rPr>
          <w:rFonts w:ascii="Arial" w:hAnsi="Arial" w:eastAsia="DengXian" w:cs="Arial"/>
          <w:b/>
          <w:sz w:val="22"/>
        </w:rPr>
        <w:t>候选人</w:t>
      </w:r>
      <w:r>
        <w:rPr>
          <w:rFonts w:ascii="Arial" w:hAnsi="Arial" w:eastAsia="DengXian" w:cs="Arial"/>
          <w:sz w:val="22"/>
        </w:rPr>
        <w:t>：嗯~~，</w:t>
      </w:r>
      <w:commentRangeStart w:id="106"/>
      <w:commentRangeStart w:id="107"/>
      <w:r>
        <w:rPr>
          <w:rFonts w:ascii="Arial" w:hAnsi="Arial" w:eastAsia="DengXian" w:cs="Arial"/>
          <w:sz w:val="22"/>
        </w:rPr>
        <w:t>I/O多路复用</w:t>
      </w:r>
      <w:commentRangeEnd w:id="106"/>
      <w:r>
        <w:commentReference w:id="106"/>
      </w:r>
      <w:commentRangeEnd w:id="107"/>
      <w:r>
        <w:commentReference w:id="107"/>
      </w:r>
      <w:r>
        <w:rPr>
          <w:rFonts w:ascii="Arial" w:hAnsi="Arial" w:eastAsia="DengXian" w:cs="Arial"/>
          <w:sz w:val="22"/>
        </w:rPr>
        <w:t>是指利用单个线程来同时</w:t>
      </w:r>
      <w:commentRangeStart w:id="108"/>
      <w:r>
        <w:rPr>
          <w:rFonts w:ascii="Arial" w:hAnsi="Arial" w:eastAsia="DengXian" w:cs="Arial"/>
          <w:sz w:val="22"/>
        </w:rPr>
        <w:t>监听多个</w:t>
      </w:r>
      <w:commentRangeEnd w:id="108"/>
      <w:r>
        <w:commentReference w:id="108"/>
      </w:r>
      <w:commentRangeStart w:id="109"/>
      <w:commentRangeStart w:id="110"/>
      <w:r>
        <w:rPr>
          <w:rFonts w:ascii="Arial" w:hAnsi="Arial" w:eastAsia="DengXian" w:cs="Arial"/>
          <w:sz w:val="22"/>
        </w:rPr>
        <w:t>Socket</w:t>
      </w:r>
      <w:commentRangeEnd w:id="109"/>
      <w:r>
        <w:commentReference w:id="109"/>
      </w:r>
      <w:commentRangeEnd w:id="110"/>
      <w:r>
        <w:commentReference w:id="110"/>
      </w:r>
      <w:r>
        <w:rPr>
          <w:rFonts w:ascii="Arial" w:hAnsi="Arial" w:eastAsia="DengXian" w:cs="Arial"/>
          <w:sz w:val="22"/>
        </w:rPr>
        <w:t>，并且在某个Socket可读、可写时得到通知，从而避免无效的等待，充分利用CPU资源。目前的</w:t>
      </w:r>
      <w:commentRangeStart w:id="111"/>
      <w:commentRangeStart w:id="112"/>
      <w:r>
        <w:rPr>
          <w:rFonts w:ascii="Arial" w:hAnsi="Arial" w:eastAsia="DengXian" w:cs="Arial"/>
          <w:sz w:val="22"/>
        </w:rPr>
        <w:t>I/O</w:t>
      </w:r>
      <w:commentRangeEnd w:id="111"/>
      <w:r>
        <w:commentReference w:id="111"/>
      </w:r>
      <w:commentRangeEnd w:id="112"/>
      <w:r>
        <w:commentReference w:id="112"/>
      </w:r>
      <w:r>
        <w:rPr>
          <w:rFonts w:ascii="Arial" w:hAnsi="Arial" w:eastAsia="DengXian" w:cs="Arial"/>
          <w:sz w:val="22"/>
        </w:rPr>
        <w:t>多路复用都是采用的epoll模式实现，它会在通知用户进程Socket就绪的同时，把已就绪的Socket写入用户空间，不需要挨个遍历Socket来判断是否就绪，提升了性能。</w:t>
      </w:r>
    </w:p>
    <w:p w14:paraId="2EB72329">
      <w:pPr>
        <w:spacing w:before="120" w:after="120" w:line="288" w:lineRule="auto"/>
        <w:ind w:left="0"/>
        <w:jc w:val="left"/>
      </w:pPr>
      <w:r>
        <w:rPr>
          <w:rFonts w:ascii="Arial" w:hAnsi="Arial" w:eastAsia="DengXian" w:cs="Arial"/>
          <w:sz w:val="22"/>
        </w:rPr>
        <w:t>其中</w:t>
      </w:r>
      <w:commentRangeStart w:id="113"/>
      <w:r>
        <w:rPr>
          <w:rFonts w:ascii="Arial" w:hAnsi="Arial" w:eastAsia="DengXian" w:cs="Arial"/>
          <w:sz w:val="22"/>
        </w:rPr>
        <w:t>Redis的网络模型</w:t>
      </w:r>
      <w:commentRangeEnd w:id="113"/>
      <w:r>
        <w:commentReference w:id="113"/>
      </w:r>
      <w:r>
        <w:rPr>
          <w:rFonts w:ascii="Arial" w:hAnsi="Arial" w:eastAsia="DengXian" w:cs="Arial"/>
          <w:sz w:val="22"/>
        </w:rPr>
        <w:t>就是使用I/O多路复用结合事件的处理器来应对多个Socket请求，比如，提供了连接应答处理器、命令回复处理器，命令请求处理器；</w:t>
      </w:r>
    </w:p>
    <w:p w14:paraId="785CBBE3">
      <w:pPr>
        <w:spacing w:before="120" w:after="120" w:line="288" w:lineRule="auto"/>
        <w:ind w:left="0"/>
        <w:jc w:val="left"/>
      </w:pPr>
      <w:r>
        <w:rPr>
          <w:rFonts w:ascii="Arial" w:hAnsi="Arial" w:eastAsia="DengXian" w:cs="Arial"/>
          <w:sz w:val="22"/>
        </w:rPr>
        <w:t>在Redis6.0之后，为了提升更好的性能，在命令回复处理器使用了多线程来处理回复事件，在命令请求处理器中，将命令的转换使用了多线程，增加命令转换速度，在命令执行的时候，依然是单线程</w:t>
      </w:r>
    </w:p>
    <w:p w14:paraId="6291F366">
      <w:pPr>
        <w:pBdr>
          <w:bottom w:val="single" w:color="DEE0E3" w:sz="2" w:space="0"/>
          <w:between w:val="single" w:color="DEE0E3" w:sz="2" w:space="0"/>
        </w:pBdr>
        <w:spacing w:before="120" w:after="120" w:line="288" w:lineRule="auto"/>
      </w:pPr>
    </w:p>
    <w:p w14:paraId="2AD0261C">
      <w:pPr>
        <w:spacing w:before="380" w:after="140"/>
        <w:jc w:val="center"/>
        <w:outlineLvl w:val="0"/>
      </w:pPr>
      <w:commentRangeStart w:id="114"/>
      <w:commentRangeStart w:id="115"/>
      <w:commentRangeStart w:id="116"/>
      <w:commentRangeStart w:id="117"/>
      <w:commentRangeStart w:id="118"/>
      <w:commentRangeStart w:id="119"/>
      <w:commentRangeStart w:id="120"/>
      <w:commentRangeStart w:id="121"/>
      <w:commentRangeStart w:id="122"/>
      <w:commentRangeStart w:id="123"/>
      <w:commentRangeStart w:id="124"/>
      <w:commentRangeStart w:id="125"/>
      <w:commentRangeStart w:id="126"/>
      <w:commentRangeStart w:id="127"/>
      <w:commentRangeStart w:id="128"/>
      <w:commentRangeStart w:id="129"/>
      <w:commentRangeStart w:id="130"/>
      <w:commentRangeStart w:id="131"/>
      <w:commentRangeStart w:id="132"/>
      <w:commentRangeStart w:id="133"/>
      <w:commentRangeStart w:id="134"/>
      <w:commentRangeStart w:id="135"/>
      <w:commentRangeStart w:id="136"/>
      <w:commentRangeStart w:id="137"/>
      <w:r>
        <w:rPr>
          <w:rFonts w:ascii="Arial" w:hAnsi="Arial" w:eastAsia="DengXian" w:cs="Arial"/>
          <w:b/>
          <w:sz w:val="36"/>
        </w:rPr>
        <w:t>全文评论</w:t>
      </w:r>
      <w:commentRangeEnd w:id="114"/>
      <w:r>
        <w:commentReference w:id="114"/>
      </w:r>
      <w:commentRangeEnd w:id="115"/>
      <w:r>
        <w:commentReference w:id="115"/>
      </w:r>
      <w:commentRangeEnd w:id="116"/>
      <w:r>
        <w:commentReference w:id="116"/>
      </w:r>
      <w:commentRangeEnd w:id="117"/>
      <w:r>
        <w:commentReference w:id="117"/>
      </w:r>
      <w:commentRangeEnd w:id="118"/>
      <w:r>
        <w:commentReference w:id="118"/>
      </w:r>
      <w:commentRangeEnd w:id="119"/>
      <w:r>
        <w:commentReference w:id="119"/>
      </w:r>
      <w:commentRangeEnd w:id="120"/>
      <w:r>
        <w:commentReference w:id="120"/>
      </w:r>
      <w:commentRangeEnd w:id="121"/>
      <w:r>
        <w:commentReference w:id="121"/>
      </w:r>
      <w:commentRangeEnd w:id="122"/>
      <w:r>
        <w:commentReference w:id="122"/>
      </w:r>
      <w:commentRangeEnd w:id="123"/>
      <w:r>
        <w:commentReference w:id="123"/>
      </w:r>
      <w:commentRangeEnd w:id="124"/>
      <w:r>
        <w:commentReference w:id="124"/>
      </w:r>
      <w:commentRangeEnd w:id="125"/>
      <w:r>
        <w:commentReference w:id="125"/>
      </w:r>
      <w:commentRangeEnd w:id="126"/>
      <w:r>
        <w:commentReference w:id="126"/>
      </w:r>
      <w:commentRangeEnd w:id="127"/>
      <w:r>
        <w:commentReference w:id="127"/>
      </w:r>
      <w:commentRangeEnd w:id="128"/>
      <w:r>
        <w:commentReference w:id="128"/>
      </w:r>
      <w:commentRangeEnd w:id="129"/>
      <w:r>
        <w:commentReference w:id="129"/>
      </w:r>
      <w:commentRangeEnd w:id="130"/>
      <w:r>
        <w:commentReference w:id="130"/>
      </w:r>
      <w:commentRangeEnd w:id="131"/>
      <w:r>
        <w:commentReference w:id="131"/>
      </w:r>
      <w:commentRangeEnd w:id="132"/>
      <w:r>
        <w:commentReference w:id="132"/>
      </w:r>
      <w:commentRangeEnd w:id="133"/>
      <w:r>
        <w:commentReference w:id="133"/>
      </w:r>
      <w:commentRangeEnd w:id="134"/>
      <w:r>
        <w:commentReference w:id="134"/>
      </w:r>
      <w:commentRangeEnd w:id="135"/>
      <w:r>
        <w:commentReference w:id="135"/>
      </w:r>
      <w:commentRangeEnd w:id="136"/>
      <w:r>
        <w:commentReference w:id="136"/>
      </w:r>
      <w:commentRangeEnd w:id="137"/>
      <w:r>
        <w:commentReference w:id="137"/>
      </w:r>
    </w:p>
    <w:sectPr>
      <w:headerReference r:id="rId5" w:type="default"/>
      <w:footerReference r:id="rId6" w:type="default"/>
      <w:pgSz w:w="11905" w:h="16840"/>
      <w:pgMar w:top="1440" w:right="225"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周宏凯" w:date="2025-07-13T00:09:29Z" w:initials="">
    <w:p w14:paraId="06301F15">
      <w:r>
        <w:t>缓存穿透是查询一个不存在的数据，DB查询不到数据也不会直接写入缓存，就会导致每次请求都查DB.
解决方案一:缓存空数据，查询返回的数据为空，仍把这个空结果进行优点:简单
缺点:消耗内存，可能会发生不一致的问题</w:t>
      </w:r>
    </w:p>
  </w:comment>
  <w:comment w:id="1" w:author="飞书用户4246WW" w:date="2025-06-29T17:45:12Z" w:initials="">
    <w:p w14:paraId="780292BB">
      <w:r>
        <w:t>当你查不到值（数据库返回 null），也要将这个“null”作为 value 存进 Redis，这就是“缓存空对象”。</w:t>
      </w:r>
    </w:p>
  </w:comment>
  <w:comment w:id="2" w:author="occva" w:date="2025-07-09T08:23:26Z" w:initials="">
    <w:p w14:paraId="06DEEDCE">
      <w:r>
        <w:t>布隆过滤器是一种概率型数据结构,基于位数组和多哈希函数判断一个元素是否在一个集合中，底层原理是，先初始化一个比较大的数组，里面存放的是二进制0或1。
（add）：当一个元素（key）到来时，使用k个不同的哈希函数对元素进行哈希计算得到k个哈希值。然后，将这些哈希值取模位数组长度m；
（check）：当需要检查一个元素是否在集合中时，使用相同的k个哈希函数计算k个哈希值，并取模m得到k个索引。然后，检查位数组中这些索引对应的位是否全部为1：</w:t>
      </w:r>
    </w:p>
  </w:comment>
  <w:comment w:id="3" w:author="1" w:date="2025-05-28T00:42:56Z" w:initials="">
    <w:p w14:paraId="6EEAB6A3">
      <w:r>
        <w:t>[image]</w:t>
      </w:r>
    </w:p>
    <w:p w14:paraId="23BB507B">
      <w:r>
        <w:t>xxl：[THUMBSUP] 2025-05-28 06:52:39</w:t>
      </w:r>
    </w:p>
    <w:p w14:paraId="4CC4A858">
      <w:r>
        <w:t>飞书用户7310BQ：[THUMBSUP] 2025-06-22 22:02:09</w:t>
      </w:r>
    </w:p>
    <w:p w14:paraId="3CA523C1">
      <w:r>
        <w:t>飞书用户6272DG：[THUMBSUP] 2025-06-25 04:42:27</w:t>
      </w:r>
    </w:p>
  </w:comment>
  <w:comment w:id="4" w:author="用户136343" w:date="2025-07-14T07:14:15Z" w:initials="">
    <w:p w14:paraId="3884946F">
      <w:r>
        <w:t>过期+大量请求 互斥锁/代码过期重置</w:t>
      </w:r>
    </w:p>
  </w:comment>
  <w:comment w:id="5" w:author="张晨敏" w:date="2025-05-25T06:11:58Z" w:initials="">
    <w:p w14:paraId="6FB0A0C6">
      <w:r>
        <w:t>逻辑过期就是让数据“看起来”过期了，但实际上还在缓存里，等后台悄悄更新它。相当于你给数据贴了一个“保质期标签”，但过期后不会立刻扔掉，而是先继续用，同时找机会换新的。
举个栗子🌰：
物理过期（超市牛奶）：
超市每天自动下架过期牛奶（Redis自动删除数据）。
问题：如果牛奶突然被抢光，货架空了，所有人挤去仓库（数据库压力大）。
逻辑过期（你家的牛奶）：
牛奶瓶上贴了“保质期到6月1日”（数据里存过期时间）。
即使6月1日过了，你暂时还会喝这瓶奶（返回旧数据），但马上打电话让超市送新牛奶（异步更新）。
新牛奶到货前，你不会没奶喝（缓存不失效），也不会全家挤在超市（数据库不炸）。
关键三句话：
不依赖Redis自动删除 → 数据永不过期，但自己判断是否“逻辑过期”。
过期后先返回旧数据 → 避免高并发瞬间击穿数据库。
偷偷后台更新数据 → 用户无感知，下次拿到新数据。
这样既保住了性能，又不用等锁，代价是可能喝到一口过期奶（短暂数据不一致）。适合对一致性要求不苛刻的场景。</w:t>
      </w:r>
    </w:p>
    <w:p w14:paraId="1684B74B">
      <w:r>
        <w:t>飞书用户1549PP：[THUMBSUP] 2025-06-06 22:34:07</w:t>
      </w:r>
    </w:p>
    <w:p w14:paraId="2E512D36">
      <w:r>
        <w:t>飞书用户7310BQ：[THUMBSUP] 2025-06-22 22:15:54</w:t>
      </w:r>
    </w:p>
    <w:p w14:paraId="6FEEA8E6">
      <w:r>
        <w:t>用户464782：[THUMBSUP] 2025-06-24 01:46:48</w:t>
      </w:r>
    </w:p>
    <w:p w14:paraId="703AEA4C">
      <w:r>
        <w:t>周宏凯：[THUMBSUP] 2025-07-23 00:27:29</w:t>
      </w:r>
    </w:p>
    <w:p w14:paraId="0EA3A8A3">
      <w:r>
        <w:t>飞书用户7305HZ：[THUMBSUP] 2025-07-25 18:08:58</w:t>
      </w:r>
    </w:p>
    <w:p w14:paraId="22450A2B">
      <w:r>
        <w:t>用户230811：[THUMBSUP] 2025-07-27 00:29:10</w:t>
      </w:r>
    </w:p>
    <w:p w14:paraId="69A79742">
      <w:r>
        <w:t>Silence：[THUMBSUP] 2025-08-06 20:10:00</w:t>
      </w:r>
    </w:p>
    <w:p w14:paraId="7D7B8D5D">
      <w:r>
        <w:t>飞书用户3966ZV：[THUMBSUP] 2025-08-16 16:48:11</w:t>
      </w:r>
    </w:p>
    <w:p w14:paraId="38FDC637">
      <w:r>
        <w:t>飞书用户0946TA：[THUMBSUP] 2025-09-01 16:17:28</w:t>
      </w:r>
    </w:p>
  </w:comment>
  <w:comment w:id="6" w:author="叁陆零零" w:date="2025-05-27T04:48:19Z" w:initials="">
    <w:p w14:paraId="1751981F">
      <w:r>
        <w:t>给不同的Key的TTL添加随机值
利用Redis集群提高服务的可用性
给缓存业务添加降级限流策略
给业务添加多级缓存</w:t>
      </w:r>
    </w:p>
  </w:comment>
  <w:comment w:id="7" w:author="叁陆零零" w:date="2025-05-26T01:44:40Z" w:initials="">
    <w:p w14:paraId="3894C912">
      <w:r>
        <w:t>《缓存三兄弟》
穿透无中生有key，布隆过滤null隔离。
缓存击穿过期key， 锁与非期解难题。
雪崩大量过期key，过期时间要随机。
面试必考三兄弟，可用限流来保底。</w:t>
      </w:r>
    </w:p>
    <w:p w14:paraId="64D36273">
      <w:r>
        <w:t>张辰：[THUMBSUP] 2025-06-16 17:54:06</w:t>
      </w:r>
    </w:p>
    <w:p w14:paraId="6FD5D152">
      <w:r>
        <w:t>飞书用户9890GF：[THUMBSUP] 2025-07-07 23:57:45</w:t>
      </w:r>
    </w:p>
    <w:p w14:paraId="3C531BC1">
      <w:r>
        <w:t>DS go！：[THUMBSUP] 2025-07-13 14:55:49</w:t>
      </w:r>
    </w:p>
    <w:p w14:paraId="3D41B2B7">
      <w:r>
        <w:t>张遥：[THUMBSUP] 2025-08-04 06:31:25</w:t>
      </w:r>
    </w:p>
    <w:p w14:paraId="37EE0C86">
      <w:r>
        <w:t>飞书用户8526YB：[THUMBSUP] 2025-08-11 04:18:20</w:t>
      </w:r>
    </w:p>
    <w:p w14:paraId="4FD0A5B4">
      <w:r>
        <w:t>飞书用户1332GN：[THUMBSUP] 2025-08-13 06:33:11</w:t>
      </w:r>
    </w:p>
    <w:p w14:paraId="69E8AEB3">
      <w:r>
        <w:t>飞书用户4884JA：[THUMBSUP] 2025-08-21 23:15:57</w:t>
      </w:r>
    </w:p>
    <w:p w14:paraId="06FEB180">
      <w:r>
        <w:t>飞书用户5520NK：[THUMBSUP] 2025-08-27 00:25:04</w:t>
      </w:r>
    </w:p>
    <w:p w14:paraId="1E4A7B29">
      <w:r>
        <w:t>飞书用户6027DS：[THUMBSUP] 2025-09-05 21:20:06</w:t>
      </w:r>
    </w:p>
  </w:comment>
  <w:comment w:id="8" w:author="佛山-程序猿-迷" w:date="2025-07-12T04:26:31Z" w:initials="">
    <w:p w14:paraId="7F2020C5">
      <w:r>
        <w:t>6</w:t>
      </w:r>
    </w:p>
  </w:comment>
  <w:comment w:id="12" w:author="用户945295" w:date="2025-09-13T01:32:10Z" w:initials="">
    <w:p w14:paraId="21C526D0">
      <w:r>
        <w:t>1.先删除缓存，在更新数据库
2.先删除缓存，在更新数据库，延迟一会儿再删除缓存
3.redission分布式锁，读+共享锁，写+排他锁（同一把锁）
4.利用消息中间件MQ,更新数据库后，将更新事件发送到消息队列，消费者异步更新缓存</w:t>
      </w:r>
    </w:p>
  </w:comment>
  <w:comment w:id="9" w:author="张煜琛" w:date="2025-04-24T05:46:09Z" w:initials="">
    <w:p w14:paraId="4A5CAADE">
      <w:r>
        <w:t>[image]</w:t>
      </w:r>
    </w:p>
    <w:p w14:paraId="13619521">
      <w:r>
        <w:t>[image]</w:t>
      </w:r>
    </w:p>
  </w:comment>
  <w:comment w:id="10" w:author="飞书用户2912KK" w:date="2025-04-29T00:22:25Z" w:initials="">
    <w:p w14:paraId="1751ACB6">
      <w:r>
        <w:t>介绍业务、需要强一致还是最终一致、再往下介绍</w:t>
      </w:r>
    </w:p>
  </w:comment>
  <w:comment w:id="11" w:author="用户945295" w:date="2025-09-13T03:23:18Z" w:initials="">
    <w:p w14:paraId="65FE749F">
      <w:r>
        <w:t>1.先删缓存，再更新数据库
2.延迟双删（先删缓存，再删数据库，延迟一段时间再删缓存）
3.redission分布式锁，读+共享锁，写+排他锁
4.消息中间件MQ，更新数据库后，将更新事件发送到消息队列，消费者异步更新缓存</w:t>
      </w:r>
    </w:p>
  </w:comment>
  <w:comment w:id="13" w:author="叁陆零零" w:date="2025-05-26T02:48:41Z" w:initials="">
    <w:p w14:paraId="10F32981">
      <w:r>
        <w:t>[image]</w:t>
      </w:r>
    </w:p>
  </w:comment>
  <w:comment w:id="14" w:author="叁陆零零" w:date="2025-05-26T02:53:26Z" w:initials="">
    <w:p w14:paraId="22B50996">
      <w:r>
        <w:t>@叁陆零零</w:t>
      </w:r>
    </w:p>
    <w:p w14:paraId="076BC301">
      <w:r>
        <w:t>[image]</w:t>
      </w:r>
    </w:p>
  </w:comment>
  <w:comment w:id="15" w:author="郝书媛" w:date="2025-08-11T18:26:23Z" w:initials="">
    <w:p w14:paraId="3753DAAD">
      <w:r>
        <w:t>读锁的作用就是等待该lockey释放写锁以后再读</w:t>
      </w:r>
    </w:p>
  </w:comment>
  <w:comment w:id="16" w:author="飞书用户2962UH" w:date="2025-07-16T18:49:14Z" w:initials="">
    <w:p w14:paraId="560B8B56">
      <w:r>
        <w:t>[image]</w:t>
      </w:r>
    </w:p>
  </w:comment>
  <w:comment w:id="17" w:author="用户945295" w:date="2025-09-12T07:11:29Z" w:initials="">
    <w:p w14:paraId="36A0CB7D">
      <w:r>
        <w:t>@Service
public class RedisService {
    @Autowired
    private RedisTemplate&lt;String, String&gt; redisTemplate;
    public boolean setIfNotExists(String key, String value) {
        Boolean result = redisTemplate.opsForValue().setIfAbsent(key, value);
        return Boolean.TRUE.equals(result);
    }
}
 setIfAbsent  是 SETNX 的封装，返回  Boolean  类型。</w:t>
      </w:r>
    </w:p>
  </w:comment>
  <w:comment w:id="19" w:author="飞书用户3780GE" w:date="2025-05-21T00:00:58Z" w:initials="">
    <w:p w14:paraId="512B93E4">
      <w:r>
        <w:t>操作来减少锁竞争，提高并发性。然而，这种策略的缺点也不容忽视，特别是在删除操作延迟引发的内存占用和数据一致性问题</w:t>
      </w:r>
    </w:p>
  </w:comment>
  <w:comment w:id="18" w:author="飞书用户4246WW" w:date="2025-06-28T18:57:31Z" w:initials="">
    <w:p w14:paraId="2862C963">
      <w:r>
        <w:t>缓存刚被删除，但还没来得及更新数据库，另一个线程从数据库加载了旧数据并重新写回缓存，导致缓存中又出现了老数据，覆盖了原本准备写入的新数据。这就会导致脏数据</w:t>
      </w:r>
    </w:p>
  </w:comment>
  <w:comment w:id="20" w:author="飞书用户7627CX" w:date="2025-07-22T17:12:00Z" w:initials="">
    <w:p w14:paraId="5AF1E7FB">
      <w:r>
        <w:t>为什么要延时双删？这是原因。</w:t>
      </w:r>
    </w:p>
    <w:p w14:paraId="5D6505AE">
      <w:r>
        <w:t>[image]</w:t>
      </w:r>
    </w:p>
  </w:comment>
  <w:comment w:id="21" w:author="飞书用户3780GE" w:date="2025-05-21T00:04:29Z" w:initials="">
    <w:p w14:paraId="6AF4E780">
      <w:r>
        <w:t>某些数据删除的延迟可能导致程序读取到已经被标记为删除的数据，从而导致不可预料的错误</w:t>
      </w:r>
    </w:p>
  </w:comment>
  <w:comment w:id="23" w:author="用户550371" w:date="2025-05-25T23:59:36Z" w:initials="">
    <w:p w14:paraId="01E72D12">
      <w:r>
        <w:t>不论是上文的读写锁(强一致)还是延时双删(高可用)，都是为了一致性。
不过canal是一直自动化无侵入的同步方式</w:t>
      </w:r>
    </w:p>
  </w:comment>
  <w:comment w:id="22" w:author="叁陆零零" w:date="2025-05-26T02:58:52Z" w:initials="">
    <w:p w14:paraId="367F98EA">
      <w:r>
        <w:t>[image]</w:t>
      </w:r>
    </w:p>
    <w:p w14:paraId="08F6CBAD">
      <w:r>
        <w:t>[image]</w:t>
      </w:r>
    </w:p>
  </w:comment>
  <w:comment w:id="24" w:author="叁陆零零" w:date="2025-05-26T02:58:24Z" w:initials="">
    <w:p w14:paraId="373C6E8C">
      <w:r>
        <w:t>是基于mysql的主从同步来实现的</w:t>
      </w:r>
    </w:p>
  </w:comment>
  <w:comment w:id="25" w:author="韩志峰" w:date="2025-06-06T06:05:22Z" w:initials="">
    <w:p w14:paraId="3C2AFB42">
      <w:r>
        <w:t>数据持久化（Data Persistence）是指将程序运行中的数据保存到非易失性存储介质中，使得这些数据在程序关闭或系统重启后仍然能够保留并可被重新访问的过程。</w:t>
      </w:r>
    </w:p>
  </w:comment>
  <w:comment w:id="29" w:author="飞书用户5039IR" w:date="2025-09-07T22:06:21Z" w:initials="">
    <w:p w14:paraId="5D87761C">
      <w:r>
        <w:t>[image]</w:t>
      </w:r>
    </w:p>
  </w:comment>
  <w:comment w:id="26" w:author="用户939587" w:date="2025-05-07T01:43:28Z" w:initials="">
    <w:p w14:paraId="3B93BE00">
      <w:r>
        <w:t>RDB的执行原理：bgsave开始时会fork主进程得到子进程，子进程共享主进程的内存数据。完成fork后读取内存数据并写入RDB</w:t>
      </w:r>
    </w:p>
    <w:p w14:paraId="63386F4B">
      <w:r>
        <w:t>[image]</w:t>
      </w:r>
    </w:p>
  </w:comment>
  <w:comment w:id="27" w:author="飞书用户9023NU" w:date="2025-04-09T23:57:57Z" w:initials="">
    <w:p w14:paraId="60949EF1">
      <w:r>
        <w:t>AOF知识点</w:t>
      </w:r>
    </w:p>
    <w:p w14:paraId="496F5DC7">
      <w:r>
        <w:t>[image]</w:t>
      </w:r>
    </w:p>
    <w:p w14:paraId="2A211CE9">
      <w:r>
        <w:t>[image]</w:t>
      </w:r>
    </w:p>
  </w:comment>
  <w:comment w:id="28" w:author="飞书用户6174OI" w:date="2025-06-10T04:24:24Z" w:initials="">
    <w:p w14:paraId="5DEF7036">
      <w:r>
        <w:t>https://www.cnblogs.com/xiaokang-coding/articles/18531836</w:t>
      </w:r>
    </w:p>
    <w:p w14:paraId="1C30BFA2">
      <w:r>
        <w:t>飞书用户2916XV：[THUMBSUP] 2025-07-24 09:00:35</w:t>
      </w:r>
    </w:p>
    <w:p w14:paraId="7140C9B9">
      <w:r>
        <w:t>飞书用户6272DG：[THUMBSUP] 2025-08-05 01:34:16</w:t>
      </w:r>
    </w:p>
  </w:comment>
  <w:comment w:id="30" w:author="飞书用户9023NU" w:date="2025-04-09T23:58:36Z" w:initials="">
    <w:p w14:paraId="4CEF8DB0">
      <w:r>
        <w:t>RDB和AOF的对比</w:t>
      </w:r>
    </w:p>
    <w:p w14:paraId="1C5C5916">
      <w:r>
        <w:t>[image]</w:t>
      </w:r>
    </w:p>
    <w:p w14:paraId="31FD3998">
      <w:r>
        <w:t>飞书用户2916XV：[THUMBSUP] 2025-07-29 08:29:48</w:t>
      </w:r>
    </w:p>
    <w:p w14:paraId="40FFFD50">
      <w:r>
        <w:t>董金宇：[THUMBSUP] 2025-08-15 07:13:31</w:t>
      </w:r>
    </w:p>
  </w:comment>
  <w:comment w:id="31" w:author="飞书用户9784TE" w:date="2025-02-18T18:28:51Z" w:initials="">
    <w:p w14:paraId="7B101F85">
      <w:r>
        <w:t>RDB 全称“Redis DataBase”和数据库有关
AOF  "Append Only File"  表面意思是  只追加文件，和追加有关
方便记忆</w:t>
      </w:r>
    </w:p>
    <w:p w14:paraId="3E9DB6BF">
      <w:r>
        <w:t>张三：[THUMBSUP] 2025-03-07 16:36:25</w:t>
      </w:r>
    </w:p>
    <w:p w14:paraId="192FA758">
      <w:r>
        <w:t>飞书用户2216DY：[THUMBSUP] 2025-05-14 20:57:22</w:t>
      </w:r>
    </w:p>
    <w:p w14:paraId="31278B49">
      <w:r>
        <w:t>王少波：[THUMBSUP] 2025-05-22 18:29:51</w:t>
      </w:r>
    </w:p>
    <w:p w14:paraId="43EDEE46">
      <w:r>
        <w:t>飞书用户6272DG：[THUMBSUP] 2025-08-05 01:41:49</w:t>
      </w:r>
    </w:p>
    <w:p w14:paraId="26986676">
      <w:r>
        <w:t>董金宇：[THUMBSUP] 2025-08-15 07:13:29</w:t>
      </w:r>
    </w:p>
  </w:comment>
  <w:comment w:id="32" w:author="飞书用户5088AH" w:date="2025-08-13T04:08:42Z" w:initials="">
    <w:p w14:paraId="339A9A21">
      <w:r>
        <w:t>什么时候，怎么把内存的数据“刷”到硬盘上</w:t>
      </w:r>
    </w:p>
  </w:comment>
  <w:comment w:id="36" w:author="鸡" w:date="2025-05-22T22:47:28Z" w:initials="">
    <w:p w14:paraId="7A31D673">
      <w:r>
        <w:t>Redis使用一个"过期字典"(expires字典)来存储所有设置了TTL的key及其过期时间戳。这个字典与主字典共享相同的键对象，但值是指向过期时间戳的指针。
当需要检查key是否过期时，Redis会比较当前时间与存储在过期字典中的时间戳。</w:t>
      </w:r>
    </w:p>
    <w:p w14:paraId="3C243B40">
      <w:r>
        <w:t>用户550371：[THUMBSUP] 2025-06-03 22:06:57</w:t>
      </w:r>
    </w:p>
  </w:comment>
  <w:comment w:id="33" w:author="用户477908" w:date="2025-07-24T07:35:33Z" w:initials="">
    <w:p w14:paraId="7E04EA11">
      <w:r>
        <w:t>主字典和过期字典都删</w:t>
      </w:r>
    </w:p>
  </w:comment>
  <w:comment w:id="34" w:author="肖兴卓越" w:date="2025-07-15T22:11:55Z" w:initials="">
    <w:p w14:paraId="2A9D5886">
      <w:r>
        <w:t>在radis中提供了两种过期策略，第一种是惰性删除，在一个key过期时间到了后，不去管它，等下一次使用该key时判断是否过期，如果过期，再删除。第二种是定期删除，又分为SLOW模式和FAST模式，SLOW模式是定时任务，执行频率默认为10hz，每次不超过25ms，FAST模式，执行频率不固定，每次事件循环会尝试执行，间隔不低于2ms，时间不超过1ms。redis中一般是惰性删除加定期删除策略配合使用</w:t>
      </w:r>
    </w:p>
  </w:comment>
  <w:comment w:id="35" w:author="飞书用户4246WW" w:date="2025-06-28T19:17:57Z" w:initials="">
    <w:p w14:paraId="7AB850A9">
      <w:r>
        <w:t>Redis 是单线程运行的，它通过一个不断重复执行的循环，来处理各种任务，比如：
处理客户端请求
定时任务（如过期键清理）
网络 IO 等
这个不断执行的循环叫做 事件循环（event loop）</w:t>
      </w:r>
    </w:p>
  </w:comment>
  <w:comment w:id="37" w:author="飞书用户1820QN" w:date="2025-05-28T18:09:51Z" w:initials="">
    <w:p w14:paraId="201134CD">
      <w:r>
        <w:t>优点：对CPU友好，只会在使用该key时才会进行过期检查，对于很多用不到的key不用浪费时间进行过期检查
缺点：对内存不友好，如果一个key已经过期，但是一直没有使用，那么该key就会一直存在内存中，内存永远不会释放</w:t>
      </w:r>
    </w:p>
  </w:comment>
  <w:comment w:id="38" w:author="用户656614" w:date="2025-08-29T04:53:38Z" w:initials="">
    <w:p w14:paraId="38DE79EE">
      <w:r>
        <w:t>只有当某个键被访问时，Redis才会去检查它是否已过期。</w:t>
      </w:r>
    </w:p>
  </w:comment>
  <w:comment w:id="39" w:author="飞书用户1332GN" w:date="2025-08-23T03:10:43Z" w:initials="">
    <w:p w14:paraId="2C22B19D">
      <w:r>
        <w:t>周期删除</w:t>
      </w:r>
    </w:p>
  </w:comment>
  <w:comment w:id="40" w:author="飞书用户2912KK" w:date="2025-04-29T00:36:39Z" w:initials="">
    <w:p w14:paraId="23E2EF62">
      <w:r>
        <w:t>redis是io多路复用机制，内部或有一个是循环不断判断是否有读写操作，每一次读或写就是一个事件</w:t>
      </w:r>
    </w:p>
    <w:p w14:paraId="00C9FEAD">
      <w:r>
        <w:t>牛嘉旭：[THUMBSUP] 2025-05-29 16:35:13</w:t>
      </w:r>
    </w:p>
  </w:comment>
  <w:comment w:id="41" w:author="叁陆零零" w:date="2025-05-26T03:26:29Z" w:initials="">
    <w:p w14:paraId="2491A418">
      <w:r>
        <w:t>惰性删除优缺点</w:t>
      </w:r>
    </w:p>
    <w:p w14:paraId="263F6C8D">
      <w:r>
        <w:t>[image]</w:t>
      </w:r>
    </w:p>
  </w:comment>
  <w:comment w:id="42" w:author="叁陆零零" w:date="2025-05-26T03:27:19Z" w:initials="">
    <w:p w14:paraId="485CDD25">
      <w:r>
        <w:t>定期删除优缺点</w:t>
      </w:r>
    </w:p>
    <w:p w14:paraId="6B2F58F3">
      <w:r>
        <w:t>[image]</w:t>
      </w:r>
    </w:p>
  </w:comment>
  <w:comment w:id="43" w:author="飞书用户1820QN" w:date="2025-05-28T18:11:43Z" w:initials="">
    <w:p w14:paraId="460441FD">
      <w:r>
        <w:t>优点：可以通过限制删除操作执行的时长和频率来减少删除操作对CPU的影响。另外定期删除，也能有效释放过期键
占用的内存。
缺点：难以确定删除操作执行的时长和频率。</w:t>
      </w:r>
    </w:p>
  </w:comment>
  <w:comment w:id="44" w:author="飞书用户4838SW" w:date="2024-12-02T03:15:06Z" w:initials="">
    <w:p w14:paraId="60EA2A0C">
      <w:r>
        <w:t>[image]</w:t>
      </w:r>
    </w:p>
  </w:comment>
  <w:comment w:id="45" w:author="飞书用户2292IY" w:date="2025-03-19T19:11:44Z" w:initials="">
    <w:p w14:paraId="4AAA6F3A">
      <w:r>
        <w:t>volatile：不稳定的</w:t>
      </w:r>
    </w:p>
  </w:comment>
  <w:comment w:id="46" w:author="飞书用户1820QN" w:date="2025-05-28T18:21:20Z" w:initials="">
    <w:p w14:paraId="25FC1D48">
      <w:r>
        <w:t>noeviction：不淘汰任何key，但是内存满时不允许写入新数据，默认就是这种策略。
volatile-ttl：对设置了TTL的key，比较key的剩余TTL值，TTL越小越先被淘汰
allkeys-random:对全体key，随机进行淘汰。
volatile-random：对设置了TTL的key，随机进行淘汰。
allkeys-Iru:对全体key，基于LRU算法进行淘汰
volatile-Iru：对设置了TTL的key，基于LRU算法进行淘汰
allkeys-Ifu：对全体key，基于LFU算法进行淘汰
volatile-Ifu：对设置了TTL的key，基于LFU算法进行淘汰</w:t>
      </w:r>
    </w:p>
  </w:comment>
  <w:comment w:id="47" w:author="飞书用户1820QN" w:date="2025-05-28T18:23:43Z" w:initials="">
    <w:p w14:paraId="0F808886">
      <w:r>
        <w:t>数据淘汰策略-使用建议
1. 优先使用allkeys-Iru策略。充分利用LRU算法的优势，把最近最常访问的数据留在缓存中。如果业务有明显的冷热数据区分，建议使用。
2.如果业务中数据访问频率差别不大，没有明显冷热数据区分，建议使用allkeys-random，随机选择淘汰。
3.如果业务中有置顶的需求，可以使用volatile-Iru策略，同时置顶数据不设置过期时间，这些数据就一直不被删除，会淘汰其他设置过期时间的数据。
4. 如果业务中有短时高频访问的数据，可以使用allkeys-Ifu或volatile-Ifu策略。</w:t>
      </w:r>
    </w:p>
  </w:comment>
  <w:comment w:id="48" w:author="用户550371" w:date="2025-05-26T00:12:39Z" w:initials="">
    <w:p w14:paraId="55672189">
      <w:r>
        <w:t>传统 LRU 算法的实现是基于「链表」结构，Redis 实现的是一种近似 LRU 算法，目的是为了更好的节约内存，它的实现方式是在 Redis 的对象结构体中添加一个额外的字段，用于记录此数据的最后一次访问时间。当 Redis 进行内存淘汰时，会使用随机采样的方式来淘汰数据，它是随机取 5 个值（此值可配置），然后淘汰最久没有使用的那个。</w:t>
      </w:r>
    </w:p>
  </w:comment>
  <w:comment w:id="49" w:author="用户550371" w:date="2025-05-26T00:09:50Z" w:initials="">
    <w:p w14:paraId="62355520">
      <w:r>
        <w:t>LFU 全称是 Least Frequently Used 翻译为最近最不常用，并不是严格的使用频率记数的方式。
在每次 key 被访问时，会先对 logc 做一个衰减操作，衰减的值跟前后访问时间的差距有关系，如果上一次访问的时间与这一次访问的时间差距很大，那么衰减的值就越大，这样实现的 LFU 算法是根据访问频率来淘汰数据的，而不只是访问次数。访问频率需要考虑 key 的访问是多长时间段内发生的。key 的先前访问距离当前时间越长，那么这个 key 的访问频率相应地也就会降低，这样被淘汰的概率也会更大。对 logc 做完衰减操作后，就开始对 logc 进行增加操作，增加操作并不是单纯的 + 1，而是根据概率增加，如果 logc 越大的 key，它的 logc 就越难再增加。
所以，Redis 在访问 key 时，对于 logc 是这样变化的：先按照上次访问距离当前的时长，来对 logc 进行衰减；然后，再按照一定概率增加 logc 的值</w:t>
      </w:r>
    </w:p>
  </w:comment>
  <w:comment w:id="50" w:author="xiaoqi，+10 人" w:date="2025-02-01T21:54:13Z" w:initials="">
    <w:p w14:paraId="222425AD">
      <w:r>
        <w:t>[image]</w:t>
      </w:r>
    </w:p>
  </w:comment>
  <w:comment w:id="51" w:author="飞书用户4071AC" w:date="2025-03-25T22:31:43Z" w:initials="">
    <w:p w14:paraId="5156F008">
      <w:r>
        <w:t>[image]</w:t>
      </w:r>
    </w:p>
  </w:comment>
  <w:comment w:id="52" w:author="飞书用户3503FN" w:date="2025-03-14T22:24:01Z" w:initials="">
    <w:p w14:paraId="2F6A7081">
      <w:r>
        <w:t>[image]</w:t>
      </w:r>
    </w:p>
  </w:comment>
  <w:comment w:id="53" w:author="飞书用户2292IY" w:date="2025-03-23T18:59:54Z" w:initials="">
    <w:p w14:paraId="537EF6C5">
      <w:r>
        <w:t>有效时长是一个关键参数，它决定了锁的自动释放时间。如果锁的有效时长设置不合理，可能会导致以下问题：
锁过早释放：任务未完成时锁被释放，导致并发问题。
锁未释放：任务完成后锁未释放，导致资源浪费。</w:t>
      </w:r>
    </w:p>
  </w:comment>
  <w:comment w:id="54" w:author="肖兴卓越" w:date="2025-07-15T22:56:59Z" w:initials="">
    <w:p w14:paraId="46AB9ECC">
      <w:r>
        <w:t>可以通过redisson提供了分布式锁来解决这个问题。在Redisson中需要手动加锁，并且可以控制锁的时常过期时间，当被锁住的业务还没有执行完成时，redisson引入了看门狗watchdog的概念，可以监视业务是否还持有锁，如果持有，可以给锁续期，默认是每10秒进行一次续期。当业务完成后，释放锁即可。使用看门狗机制，还有一个好处，就是在高并发情况下，当一个线程持有锁时，另一个线程可以不断循环获取锁，线程一释放后，这个线程可以立刻获取锁，提高了性能</w:t>
      </w:r>
    </w:p>
  </w:comment>
  <w:comment w:id="55" w:author="叁陆零零" w:date="2025-05-26T04:23:51Z" w:initials="">
    <w:p w14:paraId="2D374D5C">
      <w:r>
        <w:t>[image]</w:t>
      </w:r>
    </w:p>
  </w:comment>
  <w:comment w:id="56" w:author="用户945295" w:date="2025-09-14T06:56:04Z" w:initials="">
    <w:p w14:paraId="395E6FC1">
      <w:r>
        <w:t>trylock（10，TimeUnit.SECONDES）等待时间
trylock（10，20，TimeUnit.SECONDES）
等待时间，过期时间，没有看门狗</w:t>
      </w:r>
    </w:p>
  </w:comment>
  <w:comment w:id="57" w:author="用户945295" w:date="2025-09-14T06:59:17Z" w:initials="">
    <w:p w14:paraId="2F712F9F">
      <w:r>
        <w:t>1.watchdog可以给锁续期（trylock（10，20）没有看门狗
2.抢不到锁的线程会进行尝试等待
3.加锁，设置过期时间等操作都是基于Lua脚本完成，保证多条命令的原子性</w:t>
      </w:r>
    </w:p>
  </w:comment>
  <w:comment w:id="58" w:author="飞书用户2912KK" w:date="2025-04-29T00:44:34Z" w:initials="">
    <w:p w14:paraId="414B80B1">
      <w:r>
        <w:t>可重入、可重试、解决超时释放、主从一致</w:t>
      </w:r>
    </w:p>
  </w:comment>
  <w:comment w:id="59" w:author="飞书用户2292IY" w:date="2025-03-23T19:04:06Z" w:initials="">
    <w:p w14:paraId="0B99AD84">
      <w:r>
        <w:t>默认的锁有效时长为 30 秒，看门狗会每隔 10 秒检查一次锁的状态，如果任务仍在执行，则自动续期 30 秒。</w:t>
      </w:r>
    </w:p>
  </w:comment>
  <w:comment w:id="60" w:author="董金宇" w:date="2025-06-26T06:29:00Z" w:initials="">
    <w:p w14:paraId="6DB6500B">
      <w:r>
        <w:t>其实就是创建一个子线程是监控</w:t>
      </w:r>
    </w:p>
  </w:comment>
  <w:comment w:id="61" w:author="飞书用户2912KK" w:date="2025-04-29T00:43:41Z" w:initials="">
    <w:p w14:paraId="23B264A1">
      <w:r>
        <w:t>通过事件通知机制，能够在锁释放时立即响应，而不是依赖固定的轮询间隔，大大提高了效率。</w:t>
      </w:r>
    </w:p>
  </w:comment>
  <w:comment w:id="62" w:author="飞书用户1820QN" w:date="2025-05-28T18:54:11Z" w:initials="">
    <w:p w14:paraId="27B1E6E9">
      <w:r>
        <w:t>所有的redis命令是基于lua脚本是完成的，保证执行的原子性</w:t>
      </w:r>
    </w:p>
  </w:comment>
  <w:comment w:id="63" w:author="飞书用户5039IR" w:date="2025-03-25T05:05:46Z" w:initials="">
    <w:p w14:paraId="564EF9C0">
      <w:r>
        <w:t>[image]</w:t>
      </w:r>
    </w:p>
    <w:p w14:paraId="056F896D">
      <w:r>
        <w:t>飞书用户3642BL：[THUMBSUP] 2025-06-08 03:39:23</w:t>
      </w:r>
    </w:p>
    <w:p w14:paraId="0F924917">
      <w:r>
        <w:t>董金宇：[THUMBSUP] 2025-06-26 00:35:11</w:t>
      </w:r>
    </w:p>
    <w:p w14:paraId="5F735271">
      <w:r>
        <w:t>飞书用户7851OI：[THUMBSUP] 2025-07-26 23:20:09</w:t>
      </w:r>
    </w:p>
  </w:comment>
  <w:comment w:id="64" w:author="张煜琛" w:date="2025-04-25T21:32:52Z" w:initials="">
    <w:p w14:paraId="400E6E24">
      <w:r>
        <w:t>[image]</w:t>
      </w:r>
    </w:p>
    <w:p w14:paraId="2E2A50A3">
      <w:r>
        <w:t>[image]</w:t>
      </w:r>
    </w:p>
  </w:comment>
  <w:comment w:id="65" w:author="飞书用户6161CE" w:date="2025-04-06T18:35:39Z" w:initials="">
    <w:p w14:paraId="37EA24D7">
      <w:r>
        <w:t>[image]</w:t>
      </w:r>
    </w:p>
  </w:comment>
  <w:comment w:id="66" w:author="飞书用户4246WW" w:date="2025-06-29T00:50:07Z" w:initials="">
    <w:p w14:paraId="3063B991">
      <w:r>
        <w:t>在使用 Redis 实现分布式锁时，通常是通过设置一个特定的 key（如 lock:order:123）来表示锁是否被占用，value 通常是客户端生成的唯一标识（如 UUID），用于标识锁的持有者。然而，由于 Redis 的主从复制是异步的，可能会导致主节点加锁成功但尚未将该 key 同步到从节点，此时主节点宕机、从节点被提升为新主节点。新的主节点上没有该 key 信息，其他客户端再次尝试加锁会成功，从而造成多个客户端同时持有逻辑上相同的锁。虽然 key 相同，但 value 不同，导致原锁持有者无法释放锁，新加锁者也可能执行冲突操作，破坏了分布式锁的互斥性。这就是 Redis 分布式锁中的主从一致性问题</w:t>
      </w:r>
    </w:p>
  </w:comment>
  <w:comment w:id="67" w:author="飞书用户4246WW" w:date="2025-06-29T00:55:57Z" w:initials="">
    <w:p w14:paraId="01BCAD01">
      <w:r>
        <w:t>虽然 Redlock 中的多个 Redis 实例彼此独立，没有主从同步关系，但它们之间仍然需要就“某一把锁是否已被占用”达成一致。这种“一致性”并非传统数据库中的主从一致性，而是指“多个节点对锁状态的共识”。Redlock 正是通过多数投票机制来近似实现这种一致性，以确保在部分节点宕机或网络延迟的情况下，锁依然具有互斥性和安全性。</w:t>
      </w:r>
    </w:p>
  </w:comment>
  <w:comment w:id="68" w:author="飞书用户4246WW" w:date="2025-06-29T00:40:55Z" w:initials="">
    <w:p w14:paraId="4ED4C1DA">
      <w:r>
        <w:t>分布式锁是加在 Redis 上的，线程或进程只是通过 Redis 去“申请”或“释放”这个锁。</w:t>
      </w:r>
    </w:p>
  </w:comment>
  <w:comment w:id="69" w:author="飞书用户2912KK" w:date="2025-04-29T00:48:03Z" w:initials="">
    <w:p w14:paraId="63820F8B">
      <w:r>
        <w:t>≤ N/2
可能出现两个客户端各自获得一半节点的锁，导致冲突
N/2 + 1
确保任何两个客户端无法同时获得多数节点的锁</w:t>
      </w:r>
    </w:p>
    <w:p w14:paraId="1FB4EDA4">
      <w:r>
        <w:t>飞书用户1881ML：[THUMBSUP] 2025-06-26 21:55:30</w:t>
      </w:r>
    </w:p>
    <w:p w14:paraId="612DC0A8">
      <w:r>
        <w:t>飞书用户6272DG：[THUMBSUP] 2025-08-05 18:52:14</w:t>
      </w:r>
    </w:p>
  </w:comment>
  <w:comment w:id="70" w:author="叁陆零零" w:date="2025-05-26T06:42:15Z" w:initials="">
    <w:p w14:paraId="241B6B66">
      <w:r>
        <w:t>CAP：一致性、可用性、分区容错性。 redis满足AP ZooKeeper满足CP</w:t>
      </w:r>
    </w:p>
  </w:comment>
  <w:comment w:id="72" w:author="飞书用户2912KK" w:date="2025-03-08T19:26:14Z" w:initials="">
    <w:p w14:paraId="5BD8BD79">
      <w:r>
        <w:t>[image]</w:t>
      </w:r>
    </w:p>
  </w:comment>
  <w:comment w:id="71" w:author="飞书用户2292IY" w:date="2025-03-19T04:25:35Z" w:initials="">
    <w:p w14:paraId="0C327CD7">
      <w:r>
        <w:t>[image]</w:t>
      </w:r>
    </w:p>
  </w:comment>
  <w:comment w:id="74" w:author="飞书用户4838SW" w:date="2024-12-02T20:14:49Z" w:initials="">
    <w:p w14:paraId="5F60BA47">
      <w:r>
        <w:t>[image]</w:t>
      </w:r>
    </w:p>
    <w:p w14:paraId="2CBC1C07">
      <w:r>
        <w:t>董金宇：[THUMBSUP] 2025-06-26 00:53:44</w:t>
      </w:r>
    </w:p>
    <w:p w14:paraId="0E66C922">
      <w:r>
        <w:t>飞书用户5039IR：[THUMBSUP] 2025-09-07 18:26:58</w:t>
      </w:r>
    </w:p>
  </w:comment>
  <w:comment w:id="75" w:author="飞书用户4838SW" w:date="2024-12-02T20:20:12Z" w:initials="">
    <w:p w14:paraId="7F26F2C4">
      <w:r>
        <w:t>[image]</w:t>
      </w:r>
    </w:p>
    <w:p w14:paraId="70D6CA89">
      <w:r>
        <w:t>飞书用户5039IR：[THUMBSUP] 2025-09-07 18:27:00</w:t>
      </w:r>
    </w:p>
  </w:comment>
  <w:comment w:id="73" w:author="飞书用户4246WW" w:date="2025-06-29T05:58:44Z" w:initials="">
    <w:p w14:paraId="5F516050">
      <w:r>
        <w:t>在 Redis 主从同步中，全量同步通过将主节点生成的 RDB 文件发送给从节点实现数据快照同步。在 RDB 生成期间，为了保证数据完整性，主节点会将新的写命令记录在复制缓冲区中，待 RDB 发送完成后，再将这部分命令补发给从节点，以实现数据的一致。这个缓冲区并不是 AOF 文件，而是 Redis 内部专用于主从复制的 repl_backlog_buffer。后续主从之间的增量同步也依赖于这个缓冲区记录的命令，实现从指定 offset 起的日志同步。</w:t>
      </w:r>
    </w:p>
    <w:p w14:paraId="0E4FDDF8">
      <w:r>
        <w:t>赵浩埼：[THUMBSUP] 2025-07-01 22:33:05</w:t>
      </w:r>
    </w:p>
    <w:p w14:paraId="329214BC">
      <w:r>
        <w:t>飞书用户4828OC：[THUMBSUP] 2025-07-14 22:05:22</w:t>
      </w:r>
    </w:p>
    <w:p w14:paraId="6343C5F6">
      <w:r>
        <w:t>Silence：[THUMBSUP] 2025-08-06 21:50:00</w:t>
      </w:r>
    </w:p>
  </w:comment>
  <w:comment w:id="76" w:author="飞书用户5039IR" w:date="2025-03-25T15:41:00Z" w:initials="">
    <w:p w14:paraId="2951A08B">
      <w:r>
        <w:t>[image]</w:t>
      </w:r>
    </w:p>
  </w:comment>
  <w:comment w:id="77" w:author="飞书用户1820QN" w:date="2025-05-28T19:06:31Z" w:initials="">
    <w:p w14:paraId="6E4D7498">
      <w:r>
        <w:t>Replicationld：简称replid，是数据集的标记，id一致则说明是同一数据集。每一个master都有唯一的replid，slave则会继承master节点的replid
offset：偏移量，随着记录在repl_baklog中的数据增多而逐渐增大。slave完成同步时也会记录当前同步的offset。如果slave的offset小于master的offset，说明slave数据落后于master，需要更新。</w:t>
      </w:r>
    </w:p>
  </w:comment>
  <w:comment w:id="78" w:author="飞书用户6639UJ" w:date="2024-11-18T22:27:38Z" w:initials="">
    <w:p w14:paraId="24C1A8D0">
      <w:r>
        <w:t>BGSAVE 是 Redis 提供的一个用于生成数据集快照的命令，它全称为 “Background Save”，也就是在后台执行保存操作的意思。当 Redis 主节点执行 BGSAVE 命令时，它会启动一个子进程，这个子进程会负责将当前 Redis 内存中的数据集以 RDB（Redis Database Backup file）格式保存到磁盘上，生成对应的 .rdb 文件，而主进程可以继续处理客户端发来的请求，不会被阻塞，能正常提供读写服务等操作，二者是并行进行的。</w:t>
      </w:r>
    </w:p>
    <w:p w14:paraId="123D121F">
      <w:r>
        <w:t>叁陆零零：[APPLAUSE] 2025-05-26 17:29:28</w:t>
      </w:r>
    </w:p>
    <w:p w14:paraId="49B7C0BD">
      <w:r>
        <w:t>Silence：[APPLAUSE] 2025-08-06 21:57:01</w:t>
      </w:r>
    </w:p>
  </w:comment>
  <w:comment w:id="79" w:author="张煜琛" w:date="2025-04-25T22:21:41Z" w:initials="">
    <w:p w14:paraId="0AB0BD91">
      <w:r>
        <w:t>[image]</w:t>
      </w:r>
    </w:p>
  </w:comment>
  <w:comment w:id="81" w:author="飞书用户2991UN" w:date="2025-04-01T01:06:06Z" w:initials="">
    <w:p w14:paraId="74E2A4D1">
      <w:r>
        <w:t>由Sentinel告诉RedisClient变更后的主从地址是什么。</w:t>
      </w:r>
    </w:p>
    <w:p w14:paraId="6976B0A6">
      <w:r>
        <w:t>[image]</w:t>
      </w:r>
    </w:p>
  </w:comment>
  <w:comment w:id="82" w:author="LumnyYu" w:date="2024-12-28T18:27:49Z" w:initials="">
    <w:p w14:paraId="5BBC85D5">
      <w:r>
        <w:t>[image]</w:t>
      </w:r>
    </w:p>
    <w:p w14:paraId="6EF58739">
      <w:r>
        <w:t>[image]</w:t>
      </w:r>
    </w:p>
    <w:p w14:paraId="694D4499">
      <w:r>
        <w:t>[image]</w:t>
      </w:r>
    </w:p>
  </w:comment>
  <w:comment w:id="83" w:author="努力的研究牲" w:date="2025-09-01T23:24:49Z" w:initials="">
    <w:p w14:paraId="74449CD3">
      <w:r>
        <w:t>uu你后面这两张ppt也是视频里的吗？</w:t>
      </w:r>
    </w:p>
  </w:comment>
  <w:comment w:id="80" w:author="飞书用户4246WW" w:date="2025-06-29T06:14:17Z" w:initials="">
    <w:p w14:paraId="2A79E1E5">
      <w:r>
        <w:t>故障转移（failover）指的是当 Redis 主节点（master）宕机或不可用时，哨兵会自动将某个从节点（slave）升级为新的主节点，并通知客户端连接新的主节点，从而保证服务的持续可用。</w:t>
      </w:r>
    </w:p>
  </w:comment>
  <w:comment w:id="84" w:author="飞书用户3453JC" w:date="2025-03-12T01:54:30Z" w:initials="">
    <w:p w14:paraId="07F952A4">
      <w:r>
        <w:t>主从解决高并发问题，哨兵解决高可用问题</w:t>
      </w:r>
    </w:p>
    <w:p w14:paraId="795EFD99">
      <w:r>
        <w:t>Silence：[THUMBSUP] 2025-08-06 22:11:55</w:t>
      </w:r>
    </w:p>
  </w:comment>
  <w:comment w:id="85" w:author="飞书用户2292IY" w:date="2025-03-19T22:03:54Z" w:initials="">
    <w:p w14:paraId="55363C96">
      <w:r>
        <w:t>[image]</w:t>
      </w:r>
    </w:p>
  </w:comment>
  <w:comment w:id="86" w:author="飞书用户3503FN" w:date="2025-03-14T23:16:56Z" w:initials="">
    <w:p w14:paraId="20369841">
      <w:r>
        <w:t>[image]</w:t>
      </w:r>
    </w:p>
  </w:comment>
  <w:comment w:id="87" w:author="飞书用户2912KK" w:date="2025-04-29T00:59:47Z" w:initials="">
    <w:p w14:paraId="672EF626">
      <w:r>
        <w:t>[image]</w:t>
      </w:r>
    </w:p>
    <w:p w14:paraId="0B05081F">
      <w:r>
        <w:t>[image]</w:t>
      </w:r>
    </w:p>
    <w:p w14:paraId="5416EBC4">
      <w:r>
        <w:t>[image]</w:t>
      </w:r>
    </w:p>
  </w:comment>
  <w:comment w:id="88" w:author="叁陆零零" w:date="2025-05-26T18:04:26Z" w:initials="">
    <w:p w14:paraId="7E30B94B">
      <w:r>
        <w:t>如果是第一次同步从节点会清空自身的数据</w:t>
      </w:r>
    </w:p>
  </w:comment>
  <w:comment w:id="89" w:author="叁陆零零" w:date="2025-05-26T18:08:02Z" w:initials="">
    <w:p w14:paraId="73F3DFDD">
      <w:r>
        <w:t>网络配置 ：确保集群中的节点之间的网络连接稳定可靠，减少网络分区的可能性</w:t>
      </w:r>
    </w:p>
  </w:comment>
  <w:comment w:id="91" w:author="彭先生" w:date="2025-05-21T18:27:46Z" w:initials="">
    <w:p w14:paraId="60999367">
      <w:r>
        <w:t>[image]</w:t>
      </w:r>
    </w:p>
  </w:comment>
  <w:comment w:id="92" w:author="小罗" w:date="2025-07-25T02:31:32Z" w:initials="">
    <w:p w14:paraId="07BA75F9">
      <w:r>
        <w:t>通过限制延迟阈值，能确保从库始终与主库保持 “接近实时” 的同步状态，即使主库故障，从库丢失的数据量也会控制在极小范围（比如延迟 100ms 内，可能仅丢失几条数据），从而避免 “大量数据丢失”。</w:t>
      </w:r>
    </w:p>
  </w:comment>
  <w:comment w:id="90" w:author="姜" w:date="2025-08-06T20:27:39Z" w:initials="">
    <w:p w14:paraId="36A8C9BF">
      <w:r>
        <w:t>配置这两个参数后，如果发生脑裂，原master节点满足不了这俩个参数，原master节点就会拒绝旧客户端的写请求，等待被降级。</w:t>
      </w:r>
    </w:p>
    <w:p w14:paraId="473C1CE7">
      <w:r>
        <w:t>Silence：[THUMBSUP] 2025-08-06 22:30:51</w:t>
      </w:r>
    </w:p>
    <w:p w14:paraId="3556C45D">
      <w:r>
        <w:t>飞书用户3594KQ：[THUMBSUP] 2025-08-18 19:08:10</w:t>
      </w:r>
    </w:p>
  </w:comment>
  <w:comment w:id="93" w:author="飞书用户4838SW" w:date="2024-12-02T22:16:10Z" w:initials="">
    <w:p w14:paraId="32F52540">
      <w:r>
        <w:t>[image]</w:t>
      </w:r>
    </w:p>
  </w:comment>
  <w:comment w:id="94" w:author="飞书用户2912KK" w:date="2025-03-08T19:35:06Z" w:initials="">
    <w:p w14:paraId="635F387F">
      <w:r>
        <w:t>[image]</w:t>
      </w:r>
    </w:p>
  </w:comment>
  <w:comment w:id="95" w:author="飞书用户4246WW" w:date="2025-06-29T07:00:41Z" w:initials="">
    <w:p w14:paraId="398B2726">
      <w:r>
        <w:t>CRC16 算法计算速度快，适合高性能场景；
运算结果分布相对均匀，有利于 负载均衡；
CRC16 是一种成熟的、工业级的哈希算法，冲突概率低。在 Redis 分片集群中，如果你希望多个 key 一定存储在同一个主节点上，可以使用 哈希标签机制 —— 即在 key 中使用一对花括号 {} 来手动指定哈希内容，只要花括号里的内容一样，这些 key 就会落在同一个槽位，也就被同一个主节点管理。一个哈希槽可以存储多个 key，</w:t>
      </w:r>
    </w:p>
  </w:comment>
  <w:comment w:id="98" w:author="飞书用户6639UJ" w:date="2024-11-19T01:11:19Z" w:initials="">
    <w:p w14:paraId="5F71C824">
      <w:r>
        <w:t>CRC16 是一种数据校验方法，通过特定的算法，依据要传输或存储的数据内容生成一个 16 位（2 字节）的校验码，用于检测数据在传输过程中是否出现错误，比如数据是否因为信号干扰、存储介质故障等原因发生了改变。</w:t>
      </w:r>
    </w:p>
  </w:comment>
  <w:comment w:id="96" w:author="飞书用户1820QN" w:date="2025-05-28T19:28:54Z" w:initials="">
    <w:p w14:paraId="19EC74BC">
      <w:r>
        <w:t>可以通过{}控制Key的有效部分，来控制key放在哪一个master中</w:t>
      </w:r>
    </w:p>
  </w:comment>
  <w:comment w:id="97" w:author="飞书用户1820QN" w:date="2025-05-28T19:30:04Z" w:initials="">
    <w:p w14:paraId="777E0AE9">
      <w:r>
        <w:t>读写数据：根据key的有效部分计算哈希值，对16384取余（有效部分，如果key前面有大括号，大括号的内容就是有效部分，如果没有，则以key本身做为有效部分）余数做为插槽，寻找插槽所在的实例</w:t>
      </w:r>
    </w:p>
  </w:comment>
  <w:comment w:id="99" w:author="飞书用户2292IY" w:date="2025-03-23T20:21:40Z" w:initials="">
    <w:p w14:paraId="189835F9">
      <w:r>
        <w:t>[image]</w:t>
      </w:r>
    </w:p>
  </w:comment>
  <w:comment w:id="100" w:author="肖兴卓越" w:date="2025-07-16T01:28:13Z" w:initials="">
    <w:p w14:paraId="07C53512">
      <w:r>
        <w:t>第一：完全基于内存的，是使用c语言编写的；第二：采用单线程，避免了不必要的上下文切换和竞争条件；第三：使用多路I/O复用模型，非阻塞IO</w:t>
      </w:r>
    </w:p>
  </w:comment>
  <w:comment w:id="101" w:author="飞书用户1820QN" w:date="2025-05-28T19:33:01Z" w:initials="">
    <w:p w14:paraId="0E286763">
      <w:r>
        <w:t>Redis是纯内存操作，执行速度非常快，它的性能瓶颈是网络延迟而不是执行速度，I/O多路复用模型主要就是实现了高效的网络请求</w:t>
      </w:r>
    </w:p>
  </w:comment>
  <w:comment w:id="102" w:author="飞书用户1820QN" w:date="2025-05-28T19:36:07Z" w:initials="">
    <w:p w14:paraId="40AF1F4C">
      <w:r>
        <w:t>用户空间和内核空间
Linux系统中一个进程使用的内存情况划分两部分：内核空间、用户空间
用户空间只能执行受限的命令（Ring3），而且不能直接调用系统资源必须通过内核提供的接口来访问。
内核空间可以执行特权命令(RingO)，调用一切系统资源。
Linux系统为了提高IO效率，会在用户空间和内核空间都加入缓。区：
写数据时，要把用户缓冲数据拷贝到内核缓冲区，然后写入设备。
读数据时，要从设备读取数据到内核缓冲区，然后拷贝到用户缓冲区。</w:t>
      </w:r>
    </w:p>
  </w:comment>
  <w:comment w:id="103" w:author="飞书用户5749SO" w:date="2025-03-16T19:44:32Z" w:initials="">
    <w:p w14:paraId="23EFFBC9">
      <w:r>
        <w:t>[image]</w:t>
      </w:r>
    </w:p>
    <w:p w14:paraId="200FB436">
      <w:r>
        <w:t>lxn：[THUMBSUP] 2025-04-01 06:24:47</w:t>
      </w:r>
    </w:p>
  </w:comment>
  <w:comment w:id="104" w:author="曹淇俊" w:date="2025-04-18T07:09:28Z" w:initials="">
    <w:p w14:paraId="1D83D84A">
      <w:r>
        <w:t>redisIO多路复用是因为redis所在的（linux）用户空间和内核空间进行读写操作时，redis会通过select/poll/epoll向内核空间查询应用程序的网络请求，而这查询动作可能会等待（因为应用程序可能内有发请求），而多路复用就是应用空间的应用采用多select/poll/epoll操作来监听多个socket，哪个可以读或者写，就会执行哪个，避免造成死等一个造成的资源浪费，而且epoll可以查询到是哪个socket可读写，从而不用再去一个个查找。</w:t>
      </w:r>
    </w:p>
  </w:comment>
  <w:comment w:id="105" w:author="飞书用户3845RW" w:date="2025-04-15T20:42:18Z" w:initials="">
    <w:p w14:paraId="2EB4473D">
      <w:r>
        <w:t>🧠 记忆口诀：“一核多控，事件唤醒，三分处理，单核执行”
🔸 一核多控
一个线程（核）控制多个 Socket —— I/O 多路复用
🔸 事件唤醒
用 epoll 等机制监听，一旦就绪立即唤醒处理
🔸 三分处理
分为连接处理、命令接收、结果回复 —— 事件驱动
🔸 单核执行
命令执行始终用一个线程，避免加锁，性能极致
🎓 面试时可以这样说：
Redis 使用了 I/O 多路复用结合事件驱动的方式处理客户端请求。通过 epoll 同时监听多个 Socket，事件到来时立即分发到不同的处理器模块，最终由单线程执行命令，既保证性能又保证一致性。在 Redis 6.0 之后，命令的解析和响应部分还引入了多线程，进一步提升了吞吐量。</w:t>
      </w:r>
    </w:p>
    <w:p w14:paraId="0DE73D8F">
      <w:r>
        <w:t>陌慕辞：[THUMBSUP] 2025-05-13 17:01:17</w:t>
      </w:r>
    </w:p>
    <w:p w14:paraId="34A9697E">
      <w:r>
        <w:t>飞书用户3642BL：[THUMBSUP] 2025-06-07 21:28:57</w:t>
      </w:r>
    </w:p>
    <w:p w14:paraId="625F83DF">
      <w:r>
        <w:t>xli：[THUMBSUP] 2025-06-09 04:47:27</w:t>
      </w:r>
    </w:p>
    <w:p w14:paraId="7EA78EDB">
      <w:r>
        <w:t>小罗：[THUMBSUP] 2025-07-25 03:37:23</w:t>
      </w:r>
    </w:p>
  </w:comment>
  <w:comment w:id="106" w:author="飞书用户5749SO" w:date="2025-03-16T20:24:26Z" w:initials="">
    <w:p w14:paraId="5E56930A">
      <w:r>
        <w:t>[image]</w:t>
      </w:r>
    </w:p>
  </w:comment>
  <w:comment w:id="107" w:author="飞书用户1820QN" w:date="2025-05-28T22:56:34Z" w:initials="">
    <w:p w14:paraId="4FF02099">
      <w:r>
        <w:t>[image]</w:t>
      </w:r>
    </w:p>
    <w:p w14:paraId="1BDCC347">
      <w:r>
        <w:t>飞书用户6272DG：[THUMBSUP] 2025-08-05 19:29:22</w:t>
      </w:r>
    </w:p>
  </w:comment>
  <w:comment w:id="108" w:author="飞书用户5039IR" w:date="2025-06-10T01:10:30Z" w:initials="">
    <w:p w14:paraId="4295D7B1">
      <w:r>
        <w:t>阻塞和非阻塞点的io只能同时处理一个FD</w:t>
      </w:r>
    </w:p>
  </w:comment>
  <w:comment w:id="109" w:author="飞书用户9784TE" w:date="2025-02-18T18:56:09Z" w:initials="">
    <w:p w14:paraId="7CAD79A9">
      <w:r>
        <w:t>Socket 是计算机网络中用于进行通信的端点（endpoint），它是应用程序与操作系统之间进行网络通信的接口。可以把 Socket 看作是发送和接收网络数据的“门”，通过它，应用程序可以与其他计算机或服务进行数据交换。
Socket 由IP 地址和端口号组成</w:t>
      </w:r>
    </w:p>
    <w:p w14:paraId="3816EB65">
      <w:r>
        <w:t>金鑫：[THUMBSUP] 2025-03-14 00:18:45</w:t>
      </w:r>
    </w:p>
    <w:p w14:paraId="1091A1B9">
      <w:r>
        <w:t>黄茜：[THUMBSUP] 2025-03-19 18:28:49</w:t>
      </w:r>
    </w:p>
    <w:p w14:paraId="6C016C42">
      <w:r>
        <w:t>飞书用户4169FK：[THUMBSUP] 2025-04-04 23:54:14</w:t>
      </w:r>
    </w:p>
  </w:comment>
  <w:comment w:id="110" w:author="郝书媛" w:date="2025-04-11T04:25:25Z" w:initials="">
    <w:p w14:paraId="45D9484C">
      <w:r>
        <w:t>这里指的是客户端的连接</w:t>
      </w:r>
    </w:p>
  </w:comment>
  <w:comment w:id="111" w:author="飞书用户1820QN" w:date="2025-05-28T22:51:18Z" w:initials="">
    <w:p w14:paraId="721E7228">
      <w:r>
        <w:t>[image]</w:t>
      </w:r>
    </w:p>
  </w:comment>
  <w:comment w:id="112" w:author="飞书用户1820QN" w:date="2025-05-28T22:52:43Z" w:initials="">
    <w:p w14:paraId="218884F9">
      <w:r>
        <w:t>非阻塞IO</w:t>
      </w:r>
    </w:p>
    <w:p w14:paraId="0CA2DCB5">
      <w:r>
        <w:t>[image]</w:t>
      </w:r>
    </w:p>
  </w:comment>
  <w:comment w:id="113" w:author="飞书用户4838SW" w:date="2024-12-02T23:03:33Z" w:initials="">
    <w:p w14:paraId="0602FB28">
      <w:r>
        <w:t>[image]</w:t>
      </w:r>
    </w:p>
  </w:comment>
  <w:comment w:id="114" w:author="飞书用户9535TC" w:date="2024-10-16T00:01:38Z" w:initials="">
    <w:p w14:paraId="5B4876CB">
      <w:r>
        <w:t>好难</w:t>
      </w:r>
    </w:p>
    <w:p w14:paraId="0C01CE16">
      <w:r>
        <w:t>马聪：[THUMBSUP] 2024-10-16 10:48:35</w:t>
      </w:r>
    </w:p>
    <w:p w14:paraId="48BFA863">
      <w:r>
        <w:t>飞书用户4556TZ：[THUMBSUP] 2024-11-19 03:45:25</w:t>
      </w:r>
    </w:p>
    <w:p w14:paraId="14FCBE7C">
      <w:r>
        <w:t>dhongli：[THUMBSUP] 2025-01-01 01:53:16</w:t>
      </w:r>
    </w:p>
    <w:p w14:paraId="5E96EE72">
      <w:r>
        <w:t>飞书用户8527HE：[THUMBSUP] 2025-02-15 17:25:08</w:t>
      </w:r>
    </w:p>
    <w:p w14:paraId="0B29CBC4">
      <w:r>
        <w:t>飞书用户2834ML：[THUMBSUP] 2025-03-08 05:50:50</w:t>
      </w:r>
    </w:p>
    <w:p w14:paraId="471980E3">
      <w:r>
        <w:t>飞书用户9973SH：[THUMBSUP] 2025-03-13 01:29:13</w:t>
      </w:r>
    </w:p>
    <w:p w14:paraId="7BA3D15D">
      <w:r>
        <w:t>飞书用户7444RL：[THUMBSUP] 2025-03-24 20:35:19</w:t>
      </w:r>
    </w:p>
    <w:p w14:paraId="3DC0A4B7">
      <w:r>
        <w:t>飞书用户2962UH：[THUMBSUP] 2025-03-27 23:18:35</w:t>
      </w:r>
    </w:p>
    <w:p w14:paraId="54E97FFE">
      <w:r>
        <w:t>飞书用户6099RD：[THUMBSUP] 2025-04-01 04:39:08</w:t>
      </w:r>
    </w:p>
    <w:p w14:paraId="045D8896">
      <w:r>
        <w:t>飞书用户0439MK：[THUMBSUP] 2025-04-11 23:02:53</w:t>
      </w:r>
    </w:p>
    <w:p w14:paraId="2A673D90">
      <w:r>
        <w:t>闵祥朔：[THUMBSUP] 2025-04-17 23:25:17</w:t>
      </w:r>
    </w:p>
    <w:p w14:paraId="16F08FF8">
      <w:r>
        <w:t>飞书用户1517CF：[THUMBSUP] 2025-04-26 06:12:20</w:t>
      </w:r>
    </w:p>
    <w:p w14:paraId="72DE9F58">
      <w:r>
        <w:t>用户784163：[THUMBSUP] 2025-05-07 02:27:26</w:t>
      </w:r>
    </w:p>
    <w:p w14:paraId="2D57A203">
      <w:r>
        <w:t>韩润星：[THUMBSUP] 2025-06-03 07:34:24</w:t>
      </w:r>
    </w:p>
    <w:p w14:paraId="5E05197A">
      <w:r>
        <w:t>宋佳超：[THUMBSUP] 2025-06-05 19:04:15</w:t>
      </w:r>
    </w:p>
    <w:p w14:paraId="225284F0">
      <w:r>
        <w:t>飞书用户3642BL：[THUMBSUP] 2025-06-07 21:28:27</w:t>
      </w:r>
    </w:p>
    <w:p w14:paraId="19FACA84">
      <w:r>
        <w:t>飞书用户5440QD：[THUMBSUP] 2025-07-11 19:15:28</w:t>
      </w:r>
    </w:p>
    <w:p w14:paraId="3932920E">
      <w:r>
        <w:t>用户937221：[THUMBSUP] 2025-07-19 23:53:33</w:t>
      </w:r>
    </w:p>
    <w:p w14:paraId="5EA739F9">
      <w:r>
        <w:t>飞书用户3642BL：[BLUSH] 2025-06-07 21:28:34</w:t>
      </w:r>
    </w:p>
  </w:comment>
  <w:comment w:id="115" w:author="马聪" w:date="2024-10-16T10:48:47Z" w:initials="">
    <w:p w14:paraId="7018DAA1">
      <w:r>
        <w:t>@飞书用户9535TC加油</w:t>
      </w:r>
    </w:p>
  </w:comment>
  <w:comment w:id="116" w:author="飞书用户6645VM" w:date="2024-10-16T20:43:36Z" w:initials="">
    <w:p w14:paraId="695EA023">
      <w:r>
        <w:t>感觉东西很多啊</w:t>
      </w:r>
    </w:p>
  </w:comment>
  <w:comment w:id="117" w:author="王一" w:date="2024-10-20T02:01:52Z" w:initials="">
    <w:p w14:paraId="0C7EB437">
      <w:r>
        <w:t>挑一些背</w:t>
      </w:r>
    </w:p>
  </w:comment>
  <w:comment w:id="118" w:author="张雨" w:date="2024-10-25T22:12:35Z" w:initials="">
    <w:p w14:paraId="4BC0538B">
      <w:r>
        <w:t>30还得复习一下网络编程的🌚</w:t>
      </w:r>
    </w:p>
  </w:comment>
  <w:comment w:id="119" w:author="飞书用户8582FF" w:date="2024-10-30T21:12:21Z" w:initials="">
    <w:p w14:paraId="77C79A72">
      <w:r>
        <w:t>加油</w:t>
      </w:r>
    </w:p>
  </w:comment>
  <w:comment w:id="120" w:author="王文鹏" w:date="2024-10-31T04:14:57Z" w:initials="">
    <w:p w14:paraId="047EDB52">
      <w:r>
        <w:t>@飞书用户8582FF冲了</w:t>
      </w:r>
    </w:p>
  </w:comment>
  <w:comment w:id="121" w:author="王文鹏" w:date="2024-11-04T18:03:07Z" w:initials="">
    <w:p w14:paraId="49DC6ED0">
      <w:r>
        <w:t>打工两个月被辞退的24毕业生，第二遍过文档</w:t>
      </w:r>
    </w:p>
    <w:p w14:paraId="6B39C51D">
      <w:r>
        <w:t>飞书用户1730UO：[MUSCLE] 2024-12-04 03:50:19</w:t>
      </w:r>
    </w:p>
    <w:p w14:paraId="141ED523">
      <w:r>
        <w:t>飞书用户1517CF：[MUSCLE] 2025-04-26 06:12:28</w:t>
      </w:r>
    </w:p>
    <w:p w14:paraId="7567D4B2">
      <w:r>
        <w:t>叁陆零零：[MUSCLE] 2025-05-26 18:31:54</w:t>
      </w:r>
    </w:p>
  </w:comment>
  <w:comment w:id="122" w:author="飞书用户3149MJ" w:date="2024-11-15T05:09:26Z" w:initials="">
    <w:p w14:paraId="4E9849E2">
      <w:r>
        <w:t>加油奥利给</w:t>
      </w:r>
    </w:p>
  </w:comment>
  <w:comment w:id="123" w:author="飞书用户0507JF" w:date="2024-11-18T18:05:43Z" w:initials="">
    <w:p w14:paraId="75F5ADAD">
      <w:r>
        <w:t>@王文鹏冲了</w:t>
      </w:r>
    </w:p>
  </w:comment>
  <w:comment w:id="124" w:author="飞书用户0507JF" w:date="2024-11-28T18:38:11Z" w:initials="">
    <w:p w14:paraId="1285A76F">
      <w:r>
        <w:t>@王文鹏冲了</w:t>
      </w:r>
    </w:p>
  </w:comment>
  <w:comment w:id="125" w:author="水仙" w:date="2024-12-15T01:02:33Z" w:initials="">
    <w:p w14:paraId="3BF07672">
      <w:r>
        <w:t>@王文鹏加油</w:t>
      </w:r>
    </w:p>
  </w:comment>
  <w:comment w:id="126" w:author="卫秉瑞" w:date="2025-02-18T01:44:54Z" w:initials="">
    <w:p w14:paraId="4188C776">
      <w:r>
        <w:t>背诵完毕，打卡</w:t>
      </w:r>
    </w:p>
  </w:comment>
  <w:comment w:id="127" w:author="唐无忌" w:date="2025-02-27T22:27:45Z" w:initials="">
    <w:p w14:paraId="5DCFFB95">
      <w:r>
        <w:t>加油</w:t>
      </w:r>
    </w:p>
  </w:comment>
  <w:comment w:id="128" w:author="苏俊豪" w:date="2025-03-19T20:30:16Z" w:initials="">
    <w:p w14:paraId="635ACE4C">
      <w:r>
        <w:t>011</w:t>
      </w:r>
    </w:p>
  </w:comment>
  <w:comment w:id="129" w:author="用户167812" w:date="2025-03-19T23:30:56Z" w:initials="">
    <w:p w14:paraId="194B7046">
      <w:r>
        <w:t>太多了</w:t>
      </w:r>
    </w:p>
  </w:comment>
  <w:comment w:id="130" w:author="飞书用户6662XA" w:date="2025-05-20T01:33:07Z" w:initials="">
    <w:p w14:paraId="0DE271F3">
      <w:r>
        <w:t>@23 岁工作两个月失业的萎靡不振 2 个月在 1024 开始重新学习的毕业生现在找到了吗兄弟</w:t>
      </w:r>
    </w:p>
  </w:comment>
  <w:comment w:id="131" w:author="张指导" w:date="2025-05-22T06:20:06Z" w:initials="">
    <w:p w14:paraId="2CE53011">
      <w:r>
        <w:t>打卡</w:t>
      </w:r>
    </w:p>
  </w:comment>
  <w:comment w:id="132" w:author="pass" w:date="2025-05-24T01:31:13Z" w:initials="">
    <w:p w14:paraId="5119461F">
      <w:r>
        <w:t>大三了，要寄了</w:t>
      </w:r>
    </w:p>
    <w:p w14:paraId="595DE2DF">
      <w:r>
        <w:t>飞书用户5039IR：[THUMBSUP] 2025-06-09 05:49:36</w:t>
      </w:r>
    </w:p>
    <w:p w14:paraId="47864602">
      <w:r>
        <w:t>用户937221：[THUMBSUP] 2025-07-19 23:53:44</w:t>
      </w:r>
    </w:p>
  </w:comment>
  <w:comment w:id="133" w:author="胖达" w:date="2025-07-01T00:57:57Z" w:initials="">
    <w:p w14:paraId="50C787B8">
      <w:r>
        <w:t>明天去面试了，家人们冲了</w:t>
      </w:r>
    </w:p>
  </w:comment>
  <w:comment w:id="134" w:author="佛山-程序猿-迷(Lv.0)" w:date="2025-07-16T04:05:52Z" w:initials="">
    <w:p w14:paraId="770D8AA9">
      <w:r>
        <w:t>加油兄弟们</w:t>
      </w:r>
    </w:p>
  </w:comment>
  <w:comment w:id="135" w:author="小罗" w:date="2025-07-25T03:39:01Z" w:initials="">
    <w:p w14:paraId="05DB7EC8">
      <w:r>
        <w:t>背诵完毕,打卡!!!</w:t>
      </w:r>
    </w:p>
  </w:comment>
  <w:comment w:id="136" w:author="用户127226" w:date="2025-08-06T03:40:21Z" w:initials="">
    <w:p w14:paraId="09D572F9">
      <w:r>
        <w:t>黑马做的够多了,剩下的自己努力</w:t>
      </w:r>
    </w:p>
    <w:p w14:paraId="40C8F9D7">
      <w:r>
        <w:t>张遥：[THUMBSUP] 2025-08-11 09:06:46</w:t>
      </w:r>
    </w:p>
    <w:p w14:paraId="3E6B0BA0">
      <w:r>
        <w:t>乔瑟夫：[THUMBSUP] 2025-09-02 06:01:35</w:t>
      </w:r>
    </w:p>
    <w:p w14:paraId="2694EF70">
      <w:r>
        <w:t>张楷雨：[THUMBSUP] 2025-09-03 04:15:57</w:t>
      </w:r>
    </w:p>
  </w:comment>
  <w:comment w:id="137" w:author="乔瑟夫" w:date="2025-09-02T06:01:39Z" w:initials="">
    <w:p w14:paraId="084A94F1">
      <w:r>
        <w:t>@用户127226大家一起加油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301F15" w15:done="0"/>
  <w15:commentEx w15:paraId="780292BB" w15:done="0"/>
  <w15:commentEx w15:paraId="06DEEDCE" w15:done="0"/>
  <w15:commentEx w15:paraId="3CA523C1" w15:done="0"/>
  <w15:commentEx w15:paraId="3884946F" w15:done="0"/>
  <w15:commentEx w15:paraId="38FDC637" w15:done="0"/>
  <w15:commentEx w15:paraId="1751981F" w15:done="0"/>
  <w15:commentEx w15:paraId="1E4A7B29" w15:done="0"/>
  <w15:commentEx w15:paraId="7F2020C5" w15:done="0"/>
  <w15:commentEx w15:paraId="21C526D0" w15:done="0"/>
  <w15:commentEx w15:paraId="13619521" w15:done="0"/>
  <w15:commentEx w15:paraId="1751ACB6" w15:done="0"/>
  <w15:commentEx w15:paraId="65FE749F" w15:done="0"/>
  <w15:commentEx w15:paraId="10F32981" w15:done="0"/>
  <w15:commentEx w15:paraId="076BC301" w15:done="0"/>
  <w15:commentEx w15:paraId="3753DAAD" w15:done="0"/>
  <w15:commentEx w15:paraId="560B8B56" w15:done="0"/>
  <w15:commentEx w15:paraId="36A0CB7D" w15:done="0"/>
  <w15:commentEx w15:paraId="512B93E4" w15:done="0"/>
  <w15:commentEx w15:paraId="2862C963" w15:done="0"/>
  <w15:commentEx w15:paraId="5D6505AE" w15:done="0"/>
  <w15:commentEx w15:paraId="6AF4E780" w15:done="0"/>
  <w15:commentEx w15:paraId="01E72D12" w15:done="0"/>
  <w15:commentEx w15:paraId="08F6CBAD" w15:done="0"/>
  <w15:commentEx w15:paraId="373C6E8C" w15:done="0"/>
  <w15:commentEx w15:paraId="3C2AFB42" w15:done="0"/>
  <w15:commentEx w15:paraId="5D87761C" w15:done="0"/>
  <w15:commentEx w15:paraId="63386F4B" w15:done="0"/>
  <w15:commentEx w15:paraId="2A211CE9" w15:done="0"/>
  <w15:commentEx w15:paraId="7140C9B9" w15:done="0"/>
  <w15:commentEx w15:paraId="40FFFD50" w15:done="0"/>
  <w15:commentEx w15:paraId="26986676" w15:done="0"/>
  <w15:commentEx w15:paraId="339A9A21" w15:done="0"/>
  <w15:commentEx w15:paraId="3C243B40" w15:done="0"/>
  <w15:commentEx w15:paraId="7E04EA11" w15:done="0"/>
  <w15:commentEx w15:paraId="2A9D5886" w15:done="0"/>
  <w15:commentEx w15:paraId="7AB850A9" w15:done="0"/>
  <w15:commentEx w15:paraId="201134CD" w15:done="0"/>
  <w15:commentEx w15:paraId="38DE79EE" w15:done="0"/>
  <w15:commentEx w15:paraId="2C22B19D" w15:done="0"/>
  <w15:commentEx w15:paraId="00C9FEAD" w15:done="0"/>
  <w15:commentEx w15:paraId="263F6C8D" w15:done="0"/>
  <w15:commentEx w15:paraId="6B2F58F3" w15:done="0"/>
  <w15:commentEx w15:paraId="460441FD" w15:done="0"/>
  <w15:commentEx w15:paraId="60EA2A0C" w15:done="0"/>
  <w15:commentEx w15:paraId="4AAA6F3A" w15:done="0"/>
  <w15:commentEx w15:paraId="25FC1D48" w15:done="0"/>
  <w15:commentEx w15:paraId="0F808886" w15:done="0"/>
  <w15:commentEx w15:paraId="55672189" w15:done="0"/>
  <w15:commentEx w15:paraId="62355520" w15:done="0"/>
  <w15:commentEx w15:paraId="222425AD" w15:done="0"/>
  <w15:commentEx w15:paraId="5156F008" w15:done="0"/>
  <w15:commentEx w15:paraId="2F6A7081" w15:done="0"/>
  <w15:commentEx w15:paraId="537EF6C5" w15:done="0"/>
  <w15:commentEx w15:paraId="46AB9ECC" w15:done="0"/>
  <w15:commentEx w15:paraId="2D374D5C" w15:done="0"/>
  <w15:commentEx w15:paraId="395E6FC1" w15:done="0"/>
  <w15:commentEx w15:paraId="2F712F9F" w15:done="0"/>
  <w15:commentEx w15:paraId="414B80B1" w15:done="0"/>
  <w15:commentEx w15:paraId="0B99AD84" w15:done="0"/>
  <w15:commentEx w15:paraId="6DB6500B" w15:done="0"/>
  <w15:commentEx w15:paraId="23B264A1" w15:done="0"/>
  <w15:commentEx w15:paraId="27B1E6E9" w15:done="0"/>
  <w15:commentEx w15:paraId="5F735271" w15:done="0"/>
  <w15:commentEx w15:paraId="2E2A50A3" w15:done="0"/>
  <w15:commentEx w15:paraId="37EA24D7" w15:done="0"/>
  <w15:commentEx w15:paraId="3063B991" w15:done="0"/>
  <w15:commentEx w15:paraId="01BCAD01" w15:done="0"/>
  <w15:commentEx w15:paraId="4ED4C1DA" w15:done="0"/>
  <w15:commentEx w15:paraId="612DC0A8" w15:done="0"/>
  <w15:commentEx w15:paraId="241B6B66" w15:done="0"/>
  <w15:commentEx w15:paraId="5BD8BD79" w15:done="0"/>
  <w15:commentEx w15:paraId="0C327CD7" w15:done="0"/>
  <w15:commentEx w15:paraId="0E66C922" w15:done="0"/>
  <w15:commentEx w15:paraId="70D6CA89" w15:done="0"/>
  <w15:commentEx w15:paraId="6343C5F6" w15:done="0"/>
  <w15:commentEx w15:paraId="2951A08B" w15:done="0"/>
  <w15:commentEx w15:paraId="6E4D7498" w15:done="0"/>
  <w15:commentEx w15:paraId="49B7C0BD" w15:done="0"/>
  <w15:commentEx w15:paraId="0AB0BD91" w15:done="0"/>
  <w15:commentEx w15:paraId="6976B0A6" w15:done="0"/>
  <w15:commentEx w15:paraId="694D4499" w15:done="0"/>
  <w15:commentEx w15:paraId="74449CD3" w15:done="0"/>
  <w15:commentEx w15:paraId="2A79E1E5" w15:done="0"/>
  <w15:commentEx w15:paraId="795EFD99" w15:done="0"/>
  <w15:commentEx w15:paraId="55363C96" w15:done="0"/>
  <w15:commentEx w15:paraId="20369841" w15:done="0"/>
  <w15:commentEx w15:paraId="5416EBC4" w15:done="0"/>
  <w15:commentEx w15:paraId="7E30B94B" w15:done="0"/>
  <w15:commentEx w15:paraId="73F3DFDD" w15:done="0"/>
  <w15:commentEx w15:paraId="60999367" w15:done="0"/>
  <w15:commentEx w15:paraId="07BA75F9" w15:done="0"/>
  <w15:commentEx w15:paraId="3556C45D" w15:done="0"/>
  <w15:commentEx w15:paraId="32F52540" w15:done="0"/>
  <w15:commentEx w15:paraId="635F387F" w15:done="0"/>
  <w15:commentEx w15:paraId="398B2726" w15:done="0"/>
  <w15:commentEx w15:paraId="5F71C824" w15:done="0"/>
  <w15:commentEx w15:paraId="19EC74BC" w15:done="0"/>
  <w15:commentEx w15:paraId="777E0AE9" w15:done="0"/>
  <w15:commentEx w15:paraId="189835F9" w15:done="0"/>
  <w15:commentEx w15:paraId="07C53512" w15:done="0"/>
  <w15:commentEx w15:paraId="0E286763" w15:done="0"/>
  <w15:commentEx w15:paraId="40AF1F4C" w15:done="0"/>
  <w15:commentEx w15:paraId="200FB436" w15:done="0"/>
  <w15:commentEx w15:paraId="1D83D84A" w15:done="0"/>
  <w15:commentEx w15:paraId="7EA78EDB" w15:done="0"/>
  <w15:commentEx w15:paraId="5E56930A" w15:done="0"/>
  <w15:commentEx w15:paraId="1BDCC347" w15:done="0"/>
  <w15:commentEx w15:paraId="4295D7B1" w15:done="0"/>
  <w15:commentEx w15:paraId="6C016C42" w15:done="0"/>
  <w15:commentEx w15:paraId="45D9484C" w15:done="0"/>
  <w15:commentEx w15:paraId="721E7228" w15:done="0"/>
  <w15:commentEx w15:paraId="0CA2DCB5" w15:done="0"/>
  <w15:commentEx w15:paraId="0602FB28" w15:done="0"/>
  <w15:commentEx w15:paraId="5EA739F9" w15:done="0"/>
  <w15:commentEx w15:paraId="7018DAA1" w15:done="0"/>
  <w15:commentEx w15:paraId="695EA023" w15:done="0"/>
  <w15:commentEx w15:paraId="0C7EB437" w15:done="0"/>
  <w15:commentEx w15:paraId="4BC0538B" w15:done="0"/>
  <w15:commentEx w15:paraId="77C79A72" w15:done="0"/>
  <w15:commentEx w15:paraId="047EDB52" w15:done="0"/>
  <w15:commentEx w15:paraId="7567D4B2" w15:done="0"/>
  <w15:commentEx w15:paraId="4E9849E2" w15:done="0"/>
  <w15:commentEx w15:paraId="75F5ADAD" w15:done="0"/>
  <w15:commentEx w15:paraId="1285A76F" w15:done="0"/>
  <w15:commentEx w15:paraId="3BF07672" w15:done="0"/>
  <w15:commentEx w15:paraId="4188C776" w15:done="0"/>
  <w15:commentEx w15:paraId="5DCFFB95" w15:done="0"/>
  <w15:commentEx w15:paraId="635ACE4C" w15:done="0"/>
  <w15:commentEx w15:paraId="194B7046" w15:done="0"/>
  <w15:commentEx w15:paraId="0DE271F3" w15:done="0"/>
  <w15:commentEx w15:paraId="2CE53011" w15:done="0"/>
  <w15:commentEx w15:paraId="47864602" w15:done="0"/>
  <w15:commentEx w15:paraId="50C787B8" w15:done="0"/>
  <w15:commentEx w15:paraId="770D8AA9" w15:done="0"/>
  <w15:commentEx w15:paraId="05DB7EC8" w15:done="0"/>
  <w15:commentEx w15:paraId="2694EF70" w15:done="0"/>
  <w15:commentEx w15:paraId="084A94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5F7B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6470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2"/>
      <w:numFmt w:val="decimal"/>
      <w:lvlText w:val="%1."/>
      <w:lvlJc w:val="left"/>
      <w:rPr>
        <w:color w:val="3370FF"/>
      </w:rPr>
    </w:lvl>
  </w:abstractNum>
  <w:abstractNum w:abstractNumId="1">
    <w:nsid w:val="0053208E"/>
    <w:multiLevelType w:val="singleLevel"/>
    <w:tmpl w:val="0053208E"/>
    <w:lvl w:ilvl="0" w:tentative="0">
      <w:start w:val="1"/>
      <w:numFmt w:val="decimal"/>
      <w:lvlText w:val="%1."/>
      <w:lvlJc w:val="left"/>
      <w:rPr>
        <w:color w:val="3370FF"/>
      </w:rPr>
    </w:lvl>
  </w:abstractNum>
  <w:abstractNum w:abstractNumId="2">
    <w:nsid w:val="59ADCABA"/>
    <w:multiLevelType w:val="singleLevel"/>
    <w:tmpl w:val="59ADCABA"/>
    <w:lvl w:ilvl="0" w:tentative="0">
      <w:start w:val="3"/>
      <w:numFmt w:val="decimal"/>
      <w:lvlText w:val="%1."/>
      <w:lvlJc w:val="left"/>
      <w:rPr>
        <w:color w:val="3370FF"/>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周宏凯">
    <w15:presenceInfo w15:providerId="None" w15:userId="周宏凯"/>
  </w15:person>
  <w15:person w15:author="飞书用户4246WW">
    <w15:presenceInfo w15:providerId="None" w15:userId="飞书用户4246WW"/>
  </w15:person>
  <w15:person w15:author="occva">
    <w15:presenceInfo w15:providerId="None" w15:userId="occva"/>
  </w15:person>
  <w15:person w15:author="1">
    <w15:presenceInfo w15:providerId="None" w15:userId="1"/>
  </w15:person>
  <w15:person w15:author="用户136343">
    <w15:presenceInfo w15:providerId="None" w15:userId="用户136343"/>
  </w15:person>
  <w15:person w15:author="张晨敏">
    <w15:presenceInfo w15:providerId="None" w15:userId="张晨敏"/>
  </w15:person>
  <w15:person w15:author="叁陆零零">
    <w15:presenceInfo w15:providerId="None" w15:userId="叁陆零零"/>
  </w15:person>
  <w15:person w15:author="佛山-程序猿-迷">
    <w15:presenceInfo w15:providerId="None" w15:userId="佛山-程序猿-迷"/>
  </w15:person>
  <w15:person w15:author="张煜琛">
    <w15:presenceInfo w15:providerId="None" w15:userId="张煜琛"/>
  </w15:person>
  <w15:person w15:author="飞书用户2912KK">
    <w15:presenceInfo w15:providerId="None" w15:userId="飞书用户2912KK"/>
  </w15:person>
  <w15:person w15:author="用户945295">
    <w15:presenceInfo w15:providerId="None" w15:userId="用户945295"/>
  </w15:person>
  <w15:person w15:author="郝书媛">
    <w15:presenceInfo w15:providerId="None" w15:userId="郝书媛"/>
  </w15:person>
  <w15:person w15:author="飞书用户2962UH">
    <w15:presenceInfo w15:providerId="None" w15:userId="飞书用户2962UH"/>
  </w15:person>
  <w15:person w15:author="飞书用户3780GE">
    <w15:presenceInfo w15:providerId="None" w15:userId="飞书用户3780GE"/>
  </w15:person>
  <w15:person w15:author="飞书用户7627CX">
    <w15:presenceInfo w15:providerId="None" w15:userId="飞书用户7627CX"/>
  </w15:person>
  <w15:person w15:author="用户550371">
    <w15:presenceInfo w15:providerId="None" w15:userId="用户550371"/>
  </w15:person>
  <w15:person w15:author="韩志峰">
    <w15:presenceInfo w15:providerId="None" w15:userId="韩志峰"/>
  </w15:person>
  <w15:person w15:author="用户939587">
    <w15:presenceInfo w15:providerId="None" w15:userId="用户939587"/>
  </w15:person>
  <w15:person w15:author="飞书用户9023NU">
    <w15:presenceInfo w15:providerId="None" w15:userId="飞书用户9023NU"/>
  </w15:person>
  <w15:person w15:author="飞书用户6174OI">
    <w15:presenceInfo w15:providerId="None" w15:userId="飞书用户6174OI"/>
  </w15:person>
  <w15:person w15:author="飞书用户5039IR">
    <w15:presenceInfo w15:providerId="None" w15:userId="飞书用户5039IR"/>
  </w15:person>
  <w15:person w15:author="飞书用户9784TE">
    <w15:presenceInfo w15:providerId="None" w15:userId="飞书用户9784TE"/>
  </w15:person>
  <w15:person w15:author="飞书用户5088AH">
    <w15:presenceInfo w15:providerId="None" w15:userId="飞书用户5088AH"/>
  </w15:person>
  <w15:person w15:author="肖兴卓越">
    <w15:presenceInfo w15:providerId="None" w15:userId="肖兴卓越"/>
  </w15:person>
  <w15:person w15:author="用户477908">
    <w15:presenceInfo w15:providerId="None" w15:userId="用户477908"/>
  </w15:person>
  <w15:person w15:author="鸡">
    <w15:presenceInfo w15:providerId="None" w15:userId="鸡"/>
  </w15:person>
  <w15:person w15:author="飞书用户1820QN">
    <w15:presenceInfo w15:providerId="None" w15:userId="飞书用户1820QN"/>
  </w15:person>
  <w15:person w15:author="用户656614">
    <w15:presenceInfo w15:providerId="None" w15:userId="用户656614"/>
  </w15:person>
  <w15:person w15:author="飞书用户1332GN">
    <w15:presenceInfo w15:providerId="None" w15:userId="飞书用户1332GN"/>
  </w15:person>
  <w15:person w15:author="飞书用户4838SW">
    <w15:presenceInfo w15:providerId="None" w15:userId="飞书用户4838SW"/>
  </w15:person>
  <w15:person w15:author="飞书用户2292IY">
    <w15:presenceInfo w15:providerId="None" w15:userId="飞书用户2292IY"/>
  </w15:person>
  <w15:person w15:author="xiaoqi，+10 人">
    <w15:presenceInfo w15:providerId="None" w15:userId="xiaoqi，+10 人"/>
  </w15:person>
  <w15:person w15:author="飞书用户4071AC">
    <w15:presenceInfo w15:providerId="None" w15:userId="飞书用户4071AC"/>
  </w15:person>
  <w15:person w15:author="飞书用户3503FN">
    <w15:presenceInfo w15:providerId="None" w15:userId="飞书用户3503FN"/>
  </w15:person>
  <w15:person w15:author="董金宇">
    <w15:presenceInfo w15:providerId="None" w15:userId="董金宇"/>
  </w15:person>
  <w15:person w15:author="飞书用户6161CE">
    <w15:presenceInfo w15:providerId="None" w15:userId="飞书用户6161CE"/>
  </w15:person>
  <w15:person w15:author="飞书用户6639UJ">
    <w15:presenceInfo w15:providerId="None" w15:userId="飞书用户6639UJ"/>
  </w15:person>
  <w15:person w15:author="飞书用户2991UN">
    <w15:presenceInfo w15:providerId="None" w15:userId="飞书用户2991UN"/>
  </w15:person>
  <w15:person w15:author="LumnyYu">
    <w15:presenceInfo w15:providerId="None" w15:userId="LumnyYu"/>
  </w15:person>
  <w15:person w15:author="努力的研究牲">
    <w15:presenceInfo w15:providerId="None" w15:userId="努力的研究牲"/>
  </w15:person>
  <w15:person w15:author="飞书用户3453JC">
    <w15:presenceInfo w15:providerId="None" w15:userId="飞书用户3453JC"/>
  </w15:person>
  <w15:person w15:author="姜">
    <w15:presenceInfo w15:providerId="None" w15:userId="姜"/>
  </w15:person>
  <w15:person w15:author="彭先生">
    <w15:presenceInfo w15:providerId="None" w15:userId="彭先生"/>
  </w15:person>
  <w15:person w15:author="小罗">
    <w15:presenceInfo w15:providerId="None" w15:userId="小罗"/>
  </w15:person>
  <w15:person w15:author="飞书用户5749SO">
    <w15:presenceInfo w15:providerId="None" w15:userId="飞书用户5749SO"/>
  </w15:person>
  <w15:person w15:author="曹淇俊">
    <w15:presenceInfo w15:providerId="None" w15:userId="曹淇俊"/>
  </w15:person>
  <w15:person w15:author="飞书用户3845RW">
    <w15:presenceInfo w15:providerId="None" w15:userId="飞书用户3845RW"/>
  </w15:person>
  <w15:person w15:author="飞书用户9535TC">
    <w15:presenceInfo w15:providerId="None" w15:userId="飞书用户9535TC"/>
  </w15:person>
  <w15:person w15:author="马聪">
    <w15:presenceInfo w15:providerId="None" w15:userId="马聪"/>
  </w15:person>
  <w15:person w15:author="飞书用户6645VM">
    <w15:presenceInfo w15:providerId="None" w15:userId="飞书用户6645VM"/>
  </w15:person>
  <w15:person w15:author="王一">
    <w15:presenceInfo w15:providerId="None" w15:userId="王一"/>
  </w15:person>
  <w15:person w15:author="张雨">
    <w15:presenceInfo w15:providerId="None" w15:userId="张雨"/>
  </w15:person>
  <w15:person w15:author="飞书用户8582FF">
    <w15:presenceInfo w15:providerId="None" w15:userId="飞书用户8582FF"/>
  </w15:person>
  <w15:person w15:author="王文鹏">
    <w15:presenceInfo w15:providerId="None" w15:userId="王文鹏"/>
  </w15:person>
  <w15:person w15:author="飞书用户3149MJ">
    <w15:presenceInfo w15:providerId="None" w15:userId="飞书用户3149MJ"/>
  </w15:person>
  <w15:person w15:author="飞书用户0507JF">
    <w15:presenceInfo w15:providerId="None" w15:userId="飞书用户0507JF"/>
  </w15:person>
  <w15:person w15:author="水仙">
    <w15:presenceInfo w15:providerId="None" w15:userId="水仙"/>
  </w15:person>
  <w15:person w15:author="卫秉瑞">
    <w15:presenceInfo w15:providerId="None" w15:userId="卫秉瑞"/>
  </w15:person>
  <w15:person w15:author="唐无忌">
    <w15:presenceInfo w15:providerId="None" w15:userId="唐无忌"/>
  </w15:person>
  <w15:person w15:author="苏俊豪">
    <w15:presenceInfo w15:providerId="None" w15:userId="苏俊豪"/>
  </w15:person>
  <w15:person w15:author="用户167812">
    <w15:presenceInfo w15:providerId="None" w15:userId="用户167812"/>
  </w15:person>
  <w15:person w15:author="飞书用户6662XA">
    <w15:presenceInfo w15:providerId="None" w15:userId="飞书用户6662XA"/>
  </w15:person>
  <w15:person w15:author="张指导">
    <w15:presenceInfo w15:providerId="None" w15:userId="张指导"/>
  </w15:person>
  <w15:person w15:author="pass">
    <w15:presenceInfo w15:providerId="None" w15:userId="pass"/>
  </w15:person>
  <w15:person w15:author="胖达">
    <w15:presenceInfo w15:providerId="None" w15:userId="胖达"/>
  </w15:person>
  <w15:person w15:author="佛山-程序猿-迷(Lv.0)">
    <w15:presenceInfo w15:providerId="None" w15:userId="佛山-程序猿-迷(Lv.0)"/>
  </w15:person>
  <w15:person w15:author="用户127226">
    <w15:presenceInfo w15:providerId="None" w15:userId="用户127226"/>
  </w15:person>
  <w15:person w15:author="乔瑟夫">
    <w15:presenceInfo w15:providerId="None" w15:userId="乔瑟夫"/>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splitPgBreakAndParaMark/>
    <w:compatSetting w:name="compatibilityMode" w:uri="http://schemas.microsoft.com/office/word" w:val="12"/>
  </w:compat>
  <w:rsids>
    <w:rsidRoot w:val="00000000"/>
    <w:rsid w:val="4E1A53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873</Words>
  <Characters>938</Characters>
  <TotalTime>1</TotalTime>
  <ScaleCrop>false</ScaleCrop>
  <LinksUpToDate>false</LinksUpToDate>
  <CharactersWithSpaces>960</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2025-09-14T03:08:00Z</dcterms:created>
  <dc:creator>Apache POI</dc:creator>
  <cp:lastModifiedBy>斌</cp:lastModifiedBy>
  <dcterms:modified xsi:type="dcterms:W3CDTF">2025-09-14T03:10:31Z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eyJoZGlkIjoiYjgzMTVmMjNkYTQwMGI1NTRmNTAyNTM4NjQ0Nzg1NzUiLCJ1c2VySWQiOiI4ODQzNTg0ODMifQ==</vt:lpwstr>
  </property>
  <property fmtid="{D5CDD505-2E9C-101B-9397-08002B2CF9AE}" pid="3" name="KSOProductBuildVer">
    <vt:lpwstr>2052-12.1.0.22529</vt:lpwstr>
  </property>
  <property fmtid="{D5CDD505-2E9C-101B-9397-08002B2CF9AE}" pid="4" name="ICV">
    <vt:lpwstr>5D25697D3682475092CFC9325FA3F2D7_12</vt:lpwstr>
  </property>
</Properties>
</file>